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CE5E" w14:textId="77777777" w:rsidR="00A929AE" w:rsidRPr="00FB3C41" w:rsidRDefault="00000000" w:rsidP="00FB3C41">
      <w:pPr>
        <w:pStyle w:val="Title"/>
        <w:jc w:val="center"/>
        <w:rPr>
          <w:sz w:val="48"/>
          <w:szCs w:val="48"/>
        </w:rPr>
      </w:pPr>
      <w:proofErr w:type="spellStart"/>
      <w:r w:rsidRPr="00FB3C41">
        <w:rPr>
          <w:sz w:val="48"/>
          <w:szCs w:val="48"/>
        </w:rPr>
        <w:t>Biên</w:t>
      </w:r>
      <w:proofErr w:type="spellEnd"/>
      <w:r w:rsidRPr="00FB3C41">
        <w:rPr>
          <w:sz w:val="48"/>
          <w:szCs w:val="48"/>
        </w:rPr>
        <w:t xml:space="preserve"> </w:t>
      </w:r>
      <w:proofErr w:type="spellStart"/>
      <w:r w:rsidRPr="00FB3C41">
        <w:rPr>
          <w:sz w:val="48"/>
          <w:szCs w:val="48"/>
        </w:rPr>
        <w:t>Bản</w:t>
      </w:r>
      <w:proofErr w:type="spellEnd"/>
      <w:r w:rsidRPr="00FB3C41">
        <w:rPr>
          <w:sz w:val="48"/>
          <w:szCs w:val="48"/>
        </w:rPr>
        <w:t xml:space="preserve"> </w:t>
      </w:r>
      <w:proofErr w:type="spellStart"/>
      <w:r w:rsidRPr="00FB3C41">
        <w:rPr>
          <w:sz w:val="48"/>
          <w:szCs w:val="48"/>
        </w:rPr>
        <w:t>Họp</w:t>
      </w:r>
      <w:proofErr w:type="spellEnd"/>
      <w:r w:rsidRPr="00FB3C41">
        <w:rPr>
          <w:sz w:val="48"/>
          <w:szCs w:val="48"/>
        </w:rPr>
        <w:t xml:space="preserve"> Định </w:t>
      </w:r>
      <w:proofErr w:type="spellStart"/>
      <w:r w:rsidRPr="00FB3C41">
        <w:rPr>
          <w:sz w:val="48"/>
          <w:szCs w:val="48"/>
        </w:rPr>
        <w:t>Kỳ</w:t>
      </w:r>
      <w:proofErr w:type="spellEnd"/>
      <w:r w:rsidRPr="00FB3C41">
        <w:rPr>
          <w:sz w:val="48"/>
          <w:szCs w:val="48"/>
        </w:rPr>
        <w:t xml:space="preserve"> – Capstone Project</w:t>
      </w:r>
    </w:p>
    <w:p w14:paraId="11D0B236" w14:textId="77777777" w:rsidR="00A929AE" w:rsidRDefault="00000000">
      <w:pPr>
        <w:pStyle w:val="Heading1"/>
      </w:pPr>
      <w:r>
        <w:t xml:space="preserve">Thông tin </w:t>
      </w:r>
      <w:proofErr w:type="spellStart"/>
      <w:r>
        <w:t>chung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29AE" w14:paraId="6EC30C02" w14:textId="77777777">
        <w:tc>
          <w:tcPr>
            <w:tcW w:w="4320" w:type="dxa"/>
          </w:tcPr>
          <w:p w14:paraId="0E516EBA" w14:textId="77777777" w:rsidR="00A929AE" w:rsidRDefault="00000000">
            <w:pPr>
              <w:spacing w:after="0" w:line="240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320" w:type="dxa"/>
          </w:tcPr>
          <w:p w14:paraId="65119662" w14:textId="77777777" w:rsidR="00A929AE" w:rsidRDefault="00000000">
            <w:pPr>
              <w:spacing w:after="0" w:line="240" w:lineRule="auto"/>
            </w:pPr>
            <w:proofErr w:type="spellStart"/>
            <w:r>
              <w:t>ScamShield</w:t>
            </w:r>
            <w:proofErr w:type="spellEnd"/>
          </w:p>
        </w:tc>
      </w:tr>
      <w:tr w:rsidR="00A929AE" w14:paraId="1521A50D" w14:textId="77777777">
        <w:tc>
          <w:tcPr>
            <w:tcW w:w="4320" w:type="dxa"/>
          </w:tcPr>
          <w:p w14:paraId="4BB0A3D5" w14:textId="77777777" w:rsidR="00A929AE" w:rsidRDefault="00000000">
            <w:pPr>
              <w:spacing w:after="0" w:line="240" w:lineRule="auto"/>
            </w:pPr>
            <w:r>
              <w:t xml:space="preserve">Sprint / </w:t>
            </w:r>
            <w:proofErr w:type="spellStart"/>
            <w:r>
              <w:t>Tuần</w:t>
            </w:r>
            <w:proofErr w:type="spellEnd"/>
          </w:p>
        </w:tc>
        <w:tc>
          <w:tcPr>
            <w:tcW w:w="4320" w:type="dxa"/>
          </w:tcPr>
          <w:p w14:paraId="528A0D00" w14:textId="77777777" w:rsidR="00A929AE" w:rsidRDefault="00000000">
            <w:pPr>
              <w:spacing w:after="0" w:line="240" w:lineRule="auto"/>
            </w:pPr>
            <w:r>
              <w:t>2</w:t>
            </w:r>
          </w:p>
        </w:tc>
      </w:tr>
      <w:tr w:rsidR="00A929AE" w14:paraId="37323313" w14:textId="77777777">
        <w:tc>
          <w:tcPr>
            <w:tcW w:w="4320" w:type="dxa"/>
          </w:tcPr>
          <w:p w14:paraId="46C5945A" w14:textId="77777777" w:rsidR="00A929AE" w:rsidRDefault="00000000">
            <w:pPr>
              <w:spacing w:after="0" w:line="240" w:lineRule="auto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</w:p>
        </w:tc>
        <w:tc>
          <w:tcPr>
            <w:tcW w:w="4320" w:type="dxa"/>
          </w:tcPr>
          <w:p w14:paraId="24D9161E" w14:textId="77777777" w:rsidR="00A929AE" w:rsidRDefault="00000000">
            <w:pPr>
              <w:spacing w:after="0" w:line="240" w:lineRule="auto"/>
            </w:pPr>
            <w:r>
              <w:t>17/09/2026</w:t>
            </w:r>
          </w:p>
        </w:tc>
      </w:tr>
      <w:tr w:rsidR="00A929AE" w14:paraId="75CE74C6" w14:textId="77777777">
        <w:tc>
          <w:tcPr>
            <w:tcW w:w="4320" w:type="dxa"/>
          </w:tcPr>
          <w:p w14:paraId="1BDE1FE5" w14:textId="77777777" w:rsidR="00A929AE" w:rsidRDefault="00000000">
            <w:pPr>
              <w:spacing w:after="0" w:line="24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–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4320" w:type="dxa"/>
          </w:tcPr>
          <w:p w14:paraId="337A4C50" w14:textId="77777777" w:rsidR="00A929AE" w:rsidRDefault="00000000">
            <w:pPr>
              <w:spacing w:after="0" w:line="240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421</w:t>
            </w:r>
          </w:p>
        </w:tc>
      </w:tr>
    </w:tbl>
    <w:p w14:paraId="0C62B65C" w14:textId="77777777" w:rsidR="00A929AE" w:rsidRDefault="00000000">
      <w:pPr>
        <w:pStyle w:val="Heading1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41FAA696" w14:textId="77777777" w:rsidR="00A929AE" w:rsidRDefault="00000000">
      <w:r>
        <w:t>Nguyễn Minh Quang</w:t>
      </w:r>
      <w:r>
        <w:br/>
        <w:t>Hoàng Hải Phúc</w:t>
      </w:r>
      <w:r>
        <w:br/>
        <w:t>Nguyễn Quốc Huy</w:t>
      </w:r>
      <w:r>
        <w:br/>
        <w:t>Nguyễn Trung Hiếu</w:t>
      </w:r>
      <w:r>
        <w:br/>
        <w:t xml:space="preserve">Phan </w:t>
      </w:r>
      <w:proofErr w:type="spellStart"/>
      <w:r>
        <w:t>Trần</w:t>
      </w:r>
      <w:proofErr w:type="spellEnd"/>
      <w:r>
        <w:t xml:space="preserve"> Hoàng Trân</w:t>
      </w:r>
    </w:p>
    <w:p w14:paraId="47D5A70D" w14:textId="77777777" w:rsidR="00A929AE" w:rsidRDefault="00000000">
      <w:pPr>
        <w:pStyle w:val="Heading1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họp</w:t>
      </w:r>
      <w:proofErr w:type="spellEnd"/>
    </w:p>
    <w:p w14:paraId="6A768067" w14:textId="77777777" w:rsidR="00A929AE" w:rsidRDefault="00000000">
      <w:r w:rsidRPr="009B7153">
        <w:rPr>
          <w:b/>
          <w:bCs/>
        </w:rPr>
        <w:t xml:space="preserve">1. </w:t>
      </w:r>
      <w:proofErr w:type="spellStart"/>
      <w:r w:rsidRPr="009B7153">
        <w:rPr>
          <w:b/>
          <w:bCs/>
        </w:rPr>
        <w:t>Tổng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kết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công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việc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tuần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trước</w:t>
      </w:r>
      <w:proofErr w:type="spellEnd"/>
    </w:p>
    <w:p w14:paraId="5F28D1B9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 xml:space="preserve">•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3C028C09" w14:textId="77777777" w:rsidR="00A929AE" w:rsidRPr="009B7153" w:rsidRDefault="00000000">
      <w:pPr>
        <w:pStyle w:val="ListBullet"/>
        <w:numPr>
          <w:ilvl w:val="0"/>
          <w:numId w:val="0"/>
        </w:numPr>
        <w:ind w:left="360" w:hanging="360"/>
        <w:rPr>
          <w:color w:val="EE0000"/>
        </w:rPr>
      </w:pPr>
      <w:r>
        <w:tab/>
      </w:r>
      <w:proofErr w:type="spellStart"/>
      <w:r w:rsidRPr="009B7153">
        <w:rPr>
          <w:color w:val="EE0000"/>
        </w:rPr>
        <w:t>Nghiên</w:t>
      </w:r>
      <w:proofErr w:type="spellEnd"/>
      <w:r w:rsidRPr="009B7153">
        <w:rPr>
          <w:color w:val="EE0000"/>
        </w:rPr>
        <w:t xml:space="preserve"> </w:t>
      </w:r>
      <w:proofErr w:type="spellStart"/>
      <w:r w:rsidRPr="009B7153">
        <w:rPr>
          <w:color w:val="EE0000"/>
        </w:rPr>
        <w:t>cứu</w:t>
      </w:r>
      <w:proofErr w:type="spellEnd"/>
      <w:r w:rsidRPr="009B7153">
        <w:rPr>
          <w:color w:val="EE0000"/>
        </w:rPr>
        <w:t xml:space="preserve"> khoa </w:t>
      </w:r>
      <w:proofErr w:type="spellStart"/>
      <w:r w:rsidRPr="009B7153">
        <w:rPr>
          <w:color w:val="EE0000"/>
        </w:rPr>
        <w:t>học</w:t>
      </w:r>
      <w:proofErr w:type="spellEnd"/>
      <w:r w:rsidRPr="009B7153">
        <w:rPr>
          <w:color w:val="EE0000"/>
        </w:rPr>
        <w:t>:</w:t>
      </w:r>
    </w:p>
    <w:p w14:paraId="48C30957" w14:textId="6DA15C5E" w:rsidR="00A929AE" w:rsidRDefault="00000000" w:rsidP="009B7153">
      <w:pPr>
        <w:pStyle w:val="ListBullet"/>
        <w:numPr>
          <w:ilvl w:val="0"/>
          <w:numId w:val="9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base model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visobert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train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7D4A20CC" w14:textId="77777777" w:rsidR="00A929AE" w:rsidRDefault="00000000">
      <w:pPr>
        <w:pStyle w:val="ListBullet"/>
        <w:numPr>
          <w:ilvl w:val="0"/>
          <w:numId w:val="0"/>
        </w:numPr>
        <w:ind w:left="360"/>
      </w:pPr>
      <w:proofErr w:type="spellStart"/>
      <w:r w:rsidRPr="009B7153">
        <w:rPr>
          <w:color w:val="00B050"/>
        </w:rPr>
        <w:t>Ứng</w:t>
      </w:r>
      <w:proofErr w:type="spellEnd"/>
      <w:r w:rsidRPr="009B7153">
        <w:rPr>
          <w:color w:val="00B050"/>
        </w:rPr>
        <w:t xml:space="preserve"> </w:t>
      </w:r>
      <w:proofErr w:type="spellStart"/>
      <w:r w:rsidRPr="009B7153">
        <w:rPr>
          <w:color w:val="00B050"/>
        </w:rPr>
        <w:t>dụng</w:t>
      </w:r>
      <w:proofErr w:type="spellEnd"/>
    </w:p>
    <w:p w14:paraId="1FD93C48" w14:textId="4D7725EF" w:rsidR="00A929AE" w:rsidRDefault="00000000" w:rsidP="009B7153">
      <w:pPr>
        <w:pStyle w:val="ListBullet"/>
        <w:numPr>
          <w:ilvl w:val="0"/>
          <w:numId w:val="9"/>
        </w:numPr>
      </w:pPr>
      <w:r>
        <w:t xml:space="preserve">User flow </w:t>
      </w:r>
      <w:proofErr w:type="spellStart"/>
      <w:r>
        <w:t>cho</w:t>
      </w:r>
      <w:proofErr w:type="spellEnd"/>
      <w:r>
        <w:t xml:space="preserve"> happy case </w:t>
      </w:r>
      <w:proofErr w:type="spellStart"/>
      <w:r>
        <w:t>và</w:t>
      </w:r>
      <w:proofErr w:type="spellEnd"/>
      <w:r>
        <w:t xml:space="preserve"> edge case.</w:t>
      </w:r>
    </w:p>
    <w:p w14:paraId="6BEA4788" w14:textId="77777777" w:rsidR="00A929AE" w:rsidRDefault="00A929AE">
      <w:pPr>
        <w:pStyle w:val="ListBullet"/>
        <w:numPr>
          <w:ilvl w:val="0"/>
          <w:numId w:val="0"/>
        </w:numPr>
        <w:ind w:left="360" w:hanging="360"/>
      </w:pPr>
    </w:p>
    <w:p w14:paraId="15C72126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 xml:space="preserve">•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&amp; Lý do</w:t>
      </w:r>
    </w:p>
    <w:p w14:paraId="487585CD" w14:textId="77777777" w:rsidR="009B7153" w:rsidRDefault="00000000" w:rsidP="009B7153">
      <w:pPr>
        <w:pStyle w:val="ListBullet"/>
        <w:numPr>
          <w:ilvl w:val="0"/>
          <w:numId w:val="0"/>
        </w:numPr>
        <w:ind w:left="360" w:hanging="360"/>
      </w:pPr>
      <w:r>
        <w:tab/>
      </w:r>
      <w:proofErr w:type="spellStart"/>
      <w:r w:rsidRPr="009B7153">
        <w:rPr>
          <w:color w:val="EE0000"/>
        </w:rPr>
        <w:t>Nghiên</w:t>
      </w:r>
      <w:proofErr w:type="spellEnd"/>
      <w:r w:rsidRPr="009B7153">
        <w:rPr>
          <w:color w:val="EE0000"/>
        </w:rPr>
        <w:t xml:space="preserve"> </w:t>
      </w:r>
      <w:proofErr w:type="spellStart"/>
      <w:r w:rsidRPr="009B7153">
        <w:rPr>
          <w:color w:val="EE0000"/>
        </w:rPr>
        <w:t>cứu</w:t>
      </w:r>
      <w:proofErr w:type="spellEnd"/>
      <w:r w:rsidRPr="009B7153">
        <w:rPr>
          <w:color w:val="EE0000"/>
        </w:rPr>
        <w:t xml:space="preserve"> khoa </w:t>
      </w:r>
      <w:proofErr w:type="spellStart"/>
      <w:r w:rsidRPr="009B7153">
        <w:rPr>
          <w:color w:val="EE0000"/>
        </w:rPr>
        <w:t>học</w:t>
      </w:r>
      <w:proofErr w:type="spellEnd"/>
      <w:r w:rsidRPr="009B7153">
        <w:rPr>
          <w:color w:val="EE0000"/>
        </w:rPr>
        <w:t>:</w:t>
      </w:r>
    </w:p>
    <w:p w14:paraId="677A35D3" w14:textId="0CA408E4" w:rsidR="00A929AE" w:rsidRDefault="00000000" w:rsidP="009B7153">
      <w:pPr>
        <w:pStyle w:val="ListBullet"/>
        <w:numPr>
          <w:ilvl w:val="0"/>
          <w:numId w:val="8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7FA9D47" w14:textId="77777777" w:rsidR="009B7153" w:rsidRDefault="00000000" w:rsidP="009B7153">
      <w:pPr>
        <w:pStyle w:val="ListBullet"/>
        <w:numPr>
          <w:ilvl w:val="0"/>
          <w:numId w:val="0"/>
        </w:numPr>
        <w:ind w:left="360" w:hanging="360"/>
      </w:pPr>
      <w:r>
        <w:tab/>
      </w:r>
      <w:proofErr w:type="spellStart"/>
      <w:r w:rsidRPr="009B7153">
        <w:rPr>
          <w:color w:val="00B050"/>
        </w:rPr>
        <w:t>Ứng</w:t>
      </w:r>
      <w:proofErr w:type="spellEnd"/>
      <w:r w:rsidRPr="009B7153">
        <w:rPr>
          <w:color w:val="00B050"/>
        </w:rPr>
        <w:t xml:space="preserve"> </w:t>
      </w:r>
      <w:proofErr w:type="spellStart"/>
      <w:r w:rsidRPr="009B7153">
        <w:rPr>
          <w:color w:val="00B050"/>
        </w:rPr>
        <w:t>dụng</w:t>
      </w:r>
      <w:proofErr w:type="spellEnd"/>
      <w:r w:rsidRPr="009B7153">
        <w:rPr>
          <w:color w:val="00B050"/>
        </w:rPr>
        <w:t>:</w:t>
      </w:r>
    </w:p>
    <w:p w14:paraId="1CDA6702" w14:textId="0F2DCAB0" w:rsidR="00A929AE" w:rsidRDefault="009B7153" w:rsidP="009B7153">
      <w:pPr>
        <w:pStyle w:val="ListBullet"/>
        <w:numPr>
          <w:ilvl w:val="0"/>
          <w:numId w:val="0"/>
        </w:numPr>
        <w:ind w:left="720" w:hanging="720"/>
      </w:pPr>
      <w:r>
        <w:tab/>
        <w:t>-</w:t>
      </w:r>
      <w:r>
        <w:tab/>
      </w:r>
      <w:proofErr w:type="spellStart"/>
      <w:r w:rsidR="00000000">
        <w:t>Chưa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1 </w:t>
      </w:r>
      <w:proofErr w:type="spellStart"/>
      <w:r w:rsidR="00000000">
        <w:t>số</w:t>
      </w:r>
      <w:proofErr w:type="spellEnd"/>
      <w:r w:rsidR="00000000">
        <w:t xml:space="preserve"> </w:t>
      </w:r>
      <w:proofErr w:type="spellStart"/>
      <w:r w:rsidR="00000000">
        <w:t>thông</w:t>
      </w:r>
      <w:proofErr w:type="spellEnd"/>
      <w:r w:rsidR="00000000">
        <w:t xml:space="preserve"> tin </w:t>
      </w:r>
      <w:proofErr w:type="spellStart"/>
      <w:r w:rsidR="00000000">
        <w:t>về</w:t>
      </w:r>
      <w:proofErr w:type="spellEnd"/>
      <w:r w:rsidR="00000000">
        <w:t xml:space="preserve"> </w:t>
      </w:r>
      <w:proofErr w:type="spellStart"/>
      <w:r w:rsidR="00000000">
        <w:t>nghiệp</w:t>
      </w:r>
      <w:proofErr w:type="spellEnd"/>
      <w:r w:rsidR="00000000">
        <w:t xml:space="preserve"> </w:t>
      </w:r>
      <w:proofErr w:type="spellStart"/>
      <w:r w:rsidR="00000000">
        <w:t>vụ</w:t>
      </w:r>
      <w:proofErr w:type="spellEnd"/>
      <w:r w:rsidR="00000000">
        <w:t xml:space="preserve"> (</w:t>
      </w:r>
      <w:proofErr w:type="spellStart"/>
      <w:r w:rsidR="00000000">
        <w:t>bằng</w:t>
      </w:r>
      <w:proofErr w:type="spellEnd"/>
      <w:r w:rsidR="00000000">
        <w:t xml:space="preserve"> </w:t>
      </w:r>
      <w:proofErr w:type="spellStart"/>
      <w:r w:rsidR="00000000">
        <w:t>chứng</w:t>
      </w:r>
      <w:proofErr w:type="spellEnd"/>
      <w:r w:rsidR="00000000">
        <w:t xml:space="preserve"> </w:t>
      </w:r>
      <w:proofErr w:type="spellStart"/>
      <w:r w:rsidR="00000000">
        <w:t>như</w:t>
      </w:r>
      <w:proofErr w:type="spellEnd"/>
      <w:r w:rsidR="00000000">
        <w:t xml:space="preserve"> </w:t>
      </w:r>
      <w:proofErr w:type="spellStart"/>
      <w:r w:rsidR="00000000">
        <w:t>thế</w:t>
      </w:r>
      <w:proofErr w:type="spellEnd"/>
      <w:r w:rsidR="00000000">
        <w:t xml:space="preserve"> </w:t>
      </w:r>
      <w:proofErr w:type="spellStart"/>
      <w:r w:rsidR="00000000">
        <w:t>nào</w:t>
      </w:r>
      <w:proofErr w:type="spellEnd"/>
      <w:r w:rsidR="00000000">
        <w:t xml:space="preserve"> </w:t>
      </w:r>
      <w:proofErr w:type="spellStart"/>
      <w:r w:rsidR="00000000">
        <w:t>để</w:t>
      </w:r>
      <w:proofErr w:type="spellEnd"/>
      <w:r w:rsidR="00000000">
        <w:t xml:space="preserve"> </w:t>
      </w:r>
      <w:proofErr w:type="spellStart"/>
      <w:r w:rsidR="00000000">
        <w:t>xác</w:t>
      </w:r>
      <w:proofErr w:type="spellEnd"/>
      <w:r w:rsidR="00000000">
        <w:t xml:space="preserve"> </w:t>
      </w:r>
      <w:proofErr w:type="spellStart"/>
      <w:r w:rsidR="00000000">
        <w:t>nhận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hành</w:t>
      </w:r>
      <w:proofErr w:type="spellEnd"/>
      <w:r w:rsidR="00000000">
        <w:t xml:space="preserve"> vi </w:t>
      </w:r>
      <w:proofErr w:type="spellStart"/>
      <w:r w:rsidR="00000000">
        <w:t>lừa</w:t>
      </w:r>
      <w:proofErr w:type="spellEnd"/>
      <w:r w:rsidR="00000000">
        <w:t xml:space="preserve"> </w:t>
      </w:r>
      <w:proofErr w:type="spellStart"/>
      <w:proofErr w:type="gramStart"/>
      <w:r w:rsidR="00000000">
        <w:t>đảo</w:t>
      </w:r>
      <w:proofErr w:type="spellEnd"/>
      <w:r w:rsidR="00000000">
        <w:t>,…</w:t>
      </w:r>
      <w:proofErr w:type="gramEnd"/>
      <w:r w:rsidR="00000000">
        <w:t>)</w:t>
      </w:r>
    </w:p>
    <w:p w14:paraId="01AE837C" w14:textId="77777777" w:rsidR="00A929AE" w:rsidRPr="009B7153" w:rsidRDefault="00000000">
      <w:pPr>
        <w:rPr>
          <w:b/>
          <w:bCs/>
        </w:rPr>
      </w:pPr>
      <w:r w:rsidRPr="009B7153">
        <w:rPr>
          <w:b/>
          <w:bCs/>
        </w:rPr>
        <w:t xml:space="preserve">2. </w:t>
      </w:r>
      <w:proofErr w:type="spellStart"/>
      <w:r w:rsidRPr="009B7153">
        <w:rPr>
          <w:b/>
          <w:bCs/>
        </w:rPr>
        <w:t>Vấn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đề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gặp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phải</w:t>
      </w:r>
      <w:proofErr w:type="spellEnd"/>
    </w:p>
    <w:p w14:paraId="1EF6D1AA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</w:p>
    <w:p w14:paraId="4F5051C7" w14:textId="77777777" w:rsidR="009B7153" w:rsidRDefault="00000000" w:rsidP="009B7153">
      <w:pPr>
        <w:pStyle w:val="ListBullet"/>
        <w:numPr>
          <w:ilvl w:val="0"/>
          <w:numId w:val="0"/>
        </w:numPr>
        <w:ind w:left="360" w:hanging="360"/>
      </w:pPr>
      <w:r>
        <w:tab/>
      </w:r>
      <w:proofErr w:type="spellStart"/>
      <w:r w:rsidRPr="009B7153">
        <w:rPr>
          <w:color w:val="EE0000"/>
        </w:rPr>
        <w:t>Nghiên</w:t>
      </w:r>
      <w:proofErr w:type="spellEnd"/>
      <w:r w:rsidRPr="009B7153">
        <w:rPr>
          <w:color w:val="EE0000"/>
        </w:rPr>
        <w:t xml:space="preserve"> </w:t>
      </w:r>
      <w:proofErr w:type="spellStart"/>
      <w:r w:rsidRPr="009B7153">
        <w:rPr>
          <w:color w:val="EE0000"/>
        </w:rPr>
        <w:t>cứu</w:t>
      </w:r>
      <w:proofErr w:type="spellEnd"/>
      <w:r w:rsidRPr="009B7153">
        <w:rPr>
          <w:color w:val="EE0000"/>
        </w:rPr>
        <w:t xml:space="preserve"> khoa </w:t>
      </w:r>
      <w:proofErr w:type="spellStart"/>
      <w:r w:rsidRPr="009B7153">
        <w:rPr>
          <w:color w:val="EE0000"/>
        </w:rPr>
        <w:t>học</w:t>
      </w:r>
      <w:proofErr w:type="spellEnd"/>
    </w:p>
    <w:p w14:paraId="1AC78C51" w14:textId="3276DF2B" w:rsidR="00A929AE" w:rsidRDefault="00000000" w:rsidP="009B7153">
      <w:pPr>
        <w:pStyle w:val="ListBullet"/>
        <w:numPr>
          <w:ilvl w:val="0"/>
          <w:numId w:val="7"/>
        </w:numPr>
      </w:pP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4 dataset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hay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45ECC13" w14:textId="77777777" w:rsidR="00A929AE" w:rsidRDefault="00000000">
      <w:pPr>
        <w:pStyle w:val="ListBullet"/>
        <w:numPr>
          <w:ilvl w:val="0"/>
          <w:numId w:val="7"/>
        </w:numPr>
      </w:pPr>
      <w:r>
        <w:t xml:space="preserve">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dataset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gộp</w:t>
      </w:r>
      <w:proofErr w:type="spellEnd"/>
      <w:r>
        <w:t xml:space="preserve"> dataset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3C7EE22" w14:textId="77777777" w:rsidR="00A929AE" w:rsidRPr="009B7153" w:rsidRDefault="00000000">
      <w:pPr>
        <w:pStyle w:val="ListBullet"/>
        <w:numPr>
          <w:ilvl w:val="0"/>
          <w:numId w:val="0"/>
        </w:numPr>
        <w:ind w:left="360"/>
        <w:rPr>
          <w:color w:val="00B050"/>
        </w:rPr>
      </w:pPr>
      <w:proofErr w:type="spellStart"/>
      <w:r w:rsidRPr="009B7153">
        <w:rPr>
          <w:color w:val="00B050"/>
        </w:rPr>
        <w:t>Ứng</w:t>
      </w:r>
      <w:proofErr w:type="spellEnd"/>
      <w:r w:rsidRPr="009B7153">
        <w:rPr>
          <w:color w:val="00B050"/>
        </w:rPr>
        <w:t xml:space="preserve"> </w:t>
      </w:r>
      <w:proofErr w:type="spellStart"/>
      <w:r w:rsidRPr="009B7153">
        <w:rPr>
          <w:color w:val="00B050"/>
        </w:rPr>
        <w:t>dụng</w:t>
      </w:r>
      <w:proofErr w:type="spellEnd"/>
    </w:p>
    <w:p w14:paraId="58078AA8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%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</w:p>
    <w:p w14:paraId="345F360F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Lượt</w:t>
      </w:r>
      <w:proofErr w:type="spellEnd"/>
      <w:r>
        <w:t xml:space="preserve"> free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(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43A9ADEC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)</w:t>
      </w:r>
    </w:p>
    <w:p w14:paraId="5F8213B8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Pending </w:t>
      </w:r>
      <w:proofErr w:type="spellStart"/>
      <w:r>
        <w:t>để</w:t>
      </w:r>
      <w:proofErr w:type="spellEnd"/>
      <w:r>
        <w:t xml:space="preserve"> lock account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>?</w:t>
      </w:r>
    </w:p>
    <w:p w14:paraId="1C3B63A5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Điểm</w:t>
      </w:r>
      <w:proofErr w:type="spellEnd"/>
      <w:r>
        <w:t xml:space="preserve"> 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integrate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phishing mail</w:t>
      </w:r>
    </w:p>
    <w:p w14:paraId="2D6A76B3" w14:textId="77777777" w:rsidR="00A929AE" w:rsidRDefault="00000000">
      <w:pPr>
        <w:pStyle w:val="ListBullet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.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5 10 </w:t>
      </w:r>
      <w:proofErr w:type="spellStart"/>
      <w:r>
        <w:rPr>
          <w:b/>
          <w:bCs/>
        </w:rPr>
        <w:t>đứa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</w:t>
      </w:r>
      <w:proofErr w:type="spellEnd"/>
      <w:r>
        <w:rPr>
          <w:b/>
          <w:bCs/>
        </w:rPr>
        <w:t xml:space="preserve"> app lock 1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>)</w:t>
      </w:r>
    </w:p>
    <w:p w14:paraId="68588EFC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8725136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ab/>
      </w:r>
      <w:proofErr w:type="spellStart"/>
      <w:r w:rsidRPr="009B7153">
        <w:rPr>
          <w:color w:val="EE0000"/>
        </w:rPr>
        <w:t>Nghiên</w:t>
      </w:r>
      <w:proofErr w:type="spellEnd"/>
      <w:r w:rsidRPr="009B7153">
        <w:rPr>
          <w:color w:val="EE0000"/>
        </w:rPr>
        <w:t xml:space="preserve"> </w:t>
      </w:r>
      <w:proofErr w:type="spellStart"/>
      <w:r w:rsidRPr="009B7153">
        <w:rPr>
          <w:color w:val="EE0000"/>
        </w:rPr>
        <w:t>cứu</w:t>
      </w:r>
      <w:proofErr w:type="spellEnd"/>
      <w:r w:rsidRPr="009B7153">
        <w:rPr>
          <w:color w:val="EE0000"/>
        </w:rPr>
        <w:t xml:space="preserve"> khoa </w:t>
      </w:r>
      <w:proofErr w:type="spellStart"/>
      <w:r w:rsidRPr="009B7153">
        <w:rPr>
          <w:color w:val="EE0000"/>
        </w:rPr>
        <w:t>học</w:t>
      </w:r>
      <w:proofErr w:type="spellEnd"/>
    </w:p>
    <w:p w14:paraId="44A23B2A" w14:textId="74ED623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ab/>
        <w:t>-</w:t>
      </w:r>
      <w:r w:rsidR="009B7153">
        <w:tab/>
      </w:r>
      <w:proofErr w:type="spellStart"/>
      <w:r>
        <w:t>Lấy</w:t>
      </w:r>
      <w:proofErr w:type="spellEnd"/>
      <w:r>
        <w:t xml:space="preserve"> 100 200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demo</w:t>
      </w:r>
    </w:p>
    <w:p w14:paraId="1EC49D17" w14:textId="45374634" w:rsidR="00A929AE" w:rsidRDefault="00000000">
      <w:pPr>
        <w:pStyle w:val="ListBullet"/>
        <w:numPr>
          <w:ilvl w:val="0"/>
          <w:numId w:val="0"/>
        </w:numPr>
        <w:ind w:left="360"/>
      </w:pPr>
      <w:r>
        <w:t>-</w:t>
      </w:r>
      <w:r w:rsidR="009B7153">
        <w:tab/>
      </w:r>
      <w:proofErr w:type="spellStart"/>
      <w:r>
        <w:t>Nếu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77CB453B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model </w:t>
      </w:r>
      <w:proofErr w:type="spellStart"/>
      <w:r>
        <w:t>thôi</w:t>
      </w:r>
      <w:proofErr w:type="spellEnd"/>
    </w:p>
    <w:p w14:paraId="4C2BEC62" w14:textId="77777777" w:rsidR="00A929AE" w:rsidRDefault="00000000">
      <w:pPr>
        <w:pStyle w:val="ListBullet"/>
        <w:numPr>
          <w:ilvl w:val="0"/>
          <w:numId w:val="7"/>
        </w:numPr>
      </w:pPr>
      <w:r>
        <w:t xml:space="preserve">Model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4C18407F" w14:textId="77777777" w:rsidR="00A929AE" w:rsidRDefault="00000000">
      <w:pPr>
        <w:pStyle w:val="ListBullet"/>
        <w:numPr>
          <w:ilvl w:val="0"/>
          <w:numId w:val="7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Kaggle.</w:t>
      </w:r>
    </w:p>
    <w:p w14:paraId="596F1A42" w14:textId="77777777" w:rsidR="00A929AE" w:rsidRDefault="00000000">
      <w:pPr>
        <w:pStyle w:val="ListBullet"/>
        <w:numPr>
          <w:ilvl w:val="0"/>
          <w:numId w:val="7"/>
        </w:numPr>
      </w:pPr>
      <w:proofErr w:type="spellStart"/>
      <w:r>
        <w:t>Đẩy</w:t>
      </w:r>
      <w:proofErr w:type="spellEnd"/>
      <w:r>
        <w:t xml:space="preserve"> dataset </w:t>
      </w:r>
      <w:proofErr w:type="spellStart"/>
      <w:r>
        <w:t>lên</w:t>
      </w:r>
      <w:proofErr w:type="spellEnd"/>
      <w:r>
        <w:t xml:space="preserve"> 500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64F32D1" w14:textId="77777777" w:rsidR="00A929AE" w:rsidRDefault="00000000">
      <w:pPr>
        <w:pStyle w:val="ListBullet"/>
        <w:numPr>
          <w:ilvl w:val="0"/>
          <w:numId w:val="7"/>
        </w:numPr>
      </w:pPr>
      <w:r>
        <w:t xml:space="preserve">So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91%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</w:p>
    <w:p w14:paraId="775D316C" w14:textId="6EF712E5" w:rsidR="00A929AE" w:rsidRPr="009B7153" w:rsidRDefault="009B7153">
      <w:pPr>
        <w:pStyle w:val="ListBullet"/>
        <w:numPr>
          <w:ilvl w:val="0"/>
          <w:numId w:val="0"/>
        </w:numPr>
        <w:ind w:left="360" w:hanging="360"/>
        <w:rPr>
          <w:color w:val="00B050"/>
        </w:rPr>
      </w:pPr>
      <w:r>
        <w:rPr>
          <w:color w:val="00B050"/>
        </w:rPr>
        <w:tab/>
      </w:r>
      <w:proofErr w:type="spellStart"/>
      <w:r w:rsidR="00000000" w:rsidRPr="009B7153">
        <w:rPr>
          <w:color w:val="00B050"/>
        </w:rPr>
        <w:t>Ứng</w:t>
      </w:r>
      <w:proofErr w:type="spellEnd"/>
      <w:r w:rsidR="00000000" w:rsidRPr="009B7153">
        <w:rPr>
          <w:color w:val="00B050"/>
        </w:rPr>
        <w:t xml:space="preserve"> </w:t>
      </w:r>
      <w:proofErr w:type="spellStart"/>
      <w:r w:rsidR="00000000" w:rsidRPr="009B7153">
        <w:rPr>
          <w:color w:val="00B050"/>
        </w:rPr>
        <w:t>dụng</w:t>
      </w:r>
      <w:proofErr w:type="spellEnd"/>
    </w:p>
    <w:p w14:paraId="4D3DF099" w14:textId="65E5E125" w:rsidR="00A929AE" w:rsidRDefault="00000000" w:rsidP="009B7153">
      <w:pPr>
        <w:pStyle w:val="ListBullet"/>
        <w:numPr>
          <w:ilvl w:val="0"/>
          <w:numId w:val="0"/>
        </w:numPr>
        <w:ind w:left="720" w:hanging="360"/>
      </w:pPr>
      <w:r>
        <w:t>-</w:t>
      </w:r>
      <w:r w:rsidR="009B7153">
        <w:tab/>
      </w:r>
      <w:proofErr w:type="spellStart"/>
      <w:r>
        <w:t>Ngưỡng</w:t>
      </w:r>
      <w:proofErr w:type="spellEnd"/>
      <w:r>
        <w:t xml:space="preserve"> business rule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>.</w:t>
      </w:r>
    </w:p>
    <w:p w14:paraId="5C43FADE" w14:textId="43873405" w:rsidR="00A929AE" w:rsidRDefault="00000000" w:rsidP="009B7153">
      <w:pPr>
        <w:pStyle w:val="ListBullet"/>
        <w:numPr>
          <w:ilvl w:val="0"/>
          <w:numId w:val="0"/>
        </w:numPr>
        <w:ind w:left="720" w:hanging="360"/>
      </w:pPr>
      <w:r>
        <w:t>-</w:t>
      </w:r>
      <w:r w:rsidR="009B7153">
        <w:tab/>
      </w:r>
      <w:r>
        <w:t>“</w:t>
      </w:r>
      <w:proofErr w:type="spellStart"/>
      <w:r>
        <w:t>Lỡ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” –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% </w:t>
      </w:r>
      <w:proofErr w:type="spellStart"/>
      <w:r>
        <w:t>rõ</w:t>
      </w:r>
      <w:proofErr w:type="spellEnd"/>
      <w:r>
        <w:t xml:space="preserve"> </w:t>
      </w:r>
      <w:proofErr w:type="spellStart"/>
      <w:proofErr w:type="gramStart"/>
      <w:r>
        <w:t>ràng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36FBF5F5" w14:textId="1FF20AA6" w:rsidR="00A929AE" w:rsidRDefault="00000000" w:rsidP="009B7153">
      <w:pPr>
        <w:pStyle w:val="ListBullet"/>
        <w:numPr>
          <w:ilvl w:val="0"/>
          <w:numId w:val="0"/>
        </w:numPr>
        <w:ind w:left="720" w:hanging="360"/>
      </w:pPr>
      <w:r>
        <w:t>-</w:t>
      </w:r>
      <w:r w:rsidR="009B7153">
        <w:tab/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Pending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Pending.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 w:rsidR="009B7153">
        <w:t>.</w:t>
      </w:r>
    </w:p>
    <w:p w14:paraId="7B1793A3" w14:textId="77777777" w:rsidR="00A929AE" w:rsidRDefault="00A929AE">
      <w:pPr>
        <w:pStyle w:val="ListBullet"/>
        <w:numPr>
          <w:ilvl w:val="0"/>
          <w:numId w:val="0"/>
        </w:numPr>
        <w:ind w:left="360"/>
      </w:pPr>
    </w:p>
    <w:p w14:paraId="5287DA09" w14:textId="77777777" w:rsidR="00A929AE" w:rsidRPr="009B7153" w:rsidRDefault="00000000">
      <w:pPr>
        <w:rPr>
          <w:b/>
          <w:bCs/>
        </w:rPr>
      </w:pPr>
      <w:r w:rsidRPr="009B7153">
        <w:rPr>
          <w:b/>
          <w:bCs/>
        </w:rPr>
        <w:t xml:space="preserve">3. </w:t>
      </w:r>
      <w:proofErr w:type="spellStart"/>
      <w:r w:rsidRPr="009B7153">
        <w:rPr>
          <w:b/>
          <w:bCs/>
        </w:rPr>
        <w:t>Kế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hoạch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tuần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tới</w:t>
      </w:r>
      <w:proofErr w:type="spellEnd"/>
    </w:p>
    <w:p w14:paraId="3836007D" w14:textId="77777777" w:rsidR="009B7153" w:rsidRDefault="00000000" w:rsidP="009B7153">
      <w:pPr>
        <w:pStyle w:val="ListBullet"/>
        <w:numPr>
          <w:ilvl w:val="0"/>
          <w:numId w:val="0"/>
        </w:numPr>
        <w:ind w:left="360" w:hanging="360"/>
      </w:pPr>
      <w:r>
        <w:t xml:space="preserve">•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="009B7153">
        <w:t xml:space="preserve"> (</w:t>
      </w:r>
      <w:proofErr w:type="spellStart"/>
      <w:r w:rsidR="009B7153">
        <w:t>Đối</w:t>
      </w:r>
      <w:proofErr w:type="spellEnd"/>
      <w:r w:rsidR="009B7153">
        <w:t xml:space="preserve"> </w:t>
      </w:r>
      <w:proofErr w:type="spellStart"/>
      <w:r w:rsidR="009B7153">
        <w:t>với</w:t>
      </w:r>
      <w:proofErr w:type="spellEnd"/>
      <w:r w:rsidR="009B7153">
        <w:t xml:space="preserve"> review 1)</w:t>
      </w:r>
    </w:p>
    <w:p w14:paraId="4BC9196D" w14:textId="4BF21055" w:rsidR="00A929AE" w:rsidRDefault="009B7153" w:rsidP="009B7153">
      <w:pPr>
        <w:pStyle w:val="ListBullet"/>
        <w:numPr>
          <w:ilvl w:val="0"/>
          <w:numId w:val="0"/>
        </w:numPr>
        <w:ind w:left="360" w:hanging="360"/>
      </w:pPr>
      <w:r>
        <w:tab/>
        <w:t>-</w:t>
      </w:r>
      <w:r>
        <w:tab/>
      </w:r>
      <w:proofErr w:type="spellStart"/>
      <w:r w:rsidR="00000000">
        <w:t>Cần</w:t>
      </w:r>
      <w:proofErr w:type="spellEnd"/>
      <w:r w:rsidR="00000000">
        <w:t xml:space="preserve"> </w:t>
      </w:r>
      <w:proofErr w:type="spellStart"/>
      <w:r w:rsidR="00000000">
        <w:t>xong</w:t>
      </w:r>
      <w:proofErr w:type="spellEnd"/>
      <w:r w:rsidR="00000000">
        <w:t xml:space="preserve"> report 1, 2. Slide </w:t>
      </w:r>
      <w:proofErr w:type="spellStart"/>
      <w:r w:rsidR="00000000">
        <w:t>cần</w:t>
      </w:r>
      <w:proofErr w:type="spellEnd"/>
      <w:r w:rsidR="00000000">
        <w:t xml:space="preserve"> </w:t>
      </w:r>
      <w:proofErr w:type="spellStart"/>
      <w:r w:rsidR="00000000">
        <w:t>trình</w:t>
      </w:r>
      <w:proofErr w:type="spellEnd"/>
      <w:r w:rsidR="00000000">
        <w:t xml:space="preserve"> </w:t>
      </w:r>
      <w:proofErr w:type="spellStart"/>
      <w:r w:rsidR="00000000">
        <w:t>bày</w:t>
      </w:r>
      <w:proofErr w:type="spellEnd"/>
    </w:p>
    <w:p w14:paraId="7CE14CAD" w14:textId="06AA919D" w:rsidR="00A929AE" w:rsidRDefault="00000000">
      <w:pPr>
        <w:pStyle w:val="ListBullet"/>
        <w:numPr>
          <w:ilvl w:val="0"/>
          <w:numId w:val="0"/>
        </w:numPr>
        <w:ind w:left="360"/>
      </w:pPr>
      <w:r>
        <w:t>-</w:t>
      </w:r>
      <w:r w:rsidR="009B7153">
        <w:tab/>
      </w:r>
      <w:proofErr w:type="spellStart"/>
      <w:r>
        <w:t>Hỏi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Đủ</w:t>
      </w:r>
      <w:proofErr w:type="spellEnd"/>
      <w:r>
        <w:t xml:space="preserve"> scope </w:t>
      </w:r>
      <w:proofErr w:type="spellStart"/>
      <w:r>
        <w:t>không</w:t>
      </w:r>
      <w:proofErr w:type="spellEnd"/>
      <w:r>
        <w:t>?</w:t>
      </w:r>
    </w:p>
    <w:p w14:paraId="6A478022" w14:textId="313A2E9D" w:rsidR="00A929AE" w:rsidRDefault="00000000">
      <w:pPr>
        <w:pStyle w:val="ListBullet"/>
        <w:numPr>
          <w:ilvl w:val="0"/>
          <w:numId w:val="0"/>
        </w:numPr>
        <w:ind w:left="360"/>
      </w:pPr>
      <w:r>
        <w:t>-</w:t>
      </w:r>
      <w:r w:rsidR="009B7153">
        <w:tab/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edge case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40B78C9" w14:textId="4A3B01B1" w:rsidR="00A929AE" w:rsidRDefault="00000000" w:rsidP="009B7153">
      <w:pPr>
        <w:pStyle w:val="ListBullet"/>
        <w:numPr>
          <w:ilvl w:val="0"/>
          <w:numId w:val="0"/>
        </w:numPr>
        <w:ind w:left="720" w:hanging="360"/>
      </w:pPr>
      <w:r>
        <w:t>-</w:t>
      </w:r>
      <w:r w:rsidR="009B7153">
        <w:tab/>
      </w:r>
      <w:proofErr w:type="spellStart"/>
      <w:r>
        <w:t>Làm</w:t>
      </w:r>
      <w:proofErr w:type="spellEnd"/>
      <w:r>
        <w:t xml:space="preserve"> docs,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, </w:t>
      </w:r>
      <w:proofErr w:type="spellStart"/>
      <w:r>
        <w:t>erd</w:t>
      </w:r>
      <w:proofErr w:type="spellEnd"/>
      <w:r>
        <w:t>, physical, conceptual, BR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50) (</w:t>
      </w:r>
      <w:proofErr w:type="spellStart"/>
      <w:r>
        <w:t>nên</w:t>
      </w:r>
      <w:proofErr w:type="spellEnd"/>
      <w:r>
        <w:t xml:space="preserve"> dung </w:t>
      </w:r>
      <w:proofErr w:type="spellStart"/>
      <w:r>
        <w:t>chung</w:t>
      </w:r>
      <w:proofErr w:type="spellEnd"/>
      <w:r>
        <w:t xml:space="preserve"> 1 link</w:t>
      </w:r>
      <w:r w:rsidR="009B7153">
        <w:t xml:space="preserve"> tool</w:t>
      </w:r>
      <w:r>
        <w:t>)</w:t>
      </w:r>
    </w:p>
    <w:p w14:paraId="55E2C8B9" w14:textId="77777777" w:rsidR="00A929AE" w:rsidRDefault="00000000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E48FB36" w14:textId="77777777" w:rsidR="00FB3C41" w:rsidRDefault="00000000" w:rsidP="00FB3C41">
      <w:pPr>
        <w:rPr>
          <w:b/>
          <w:bCs/>
        </w:rPr>
      </w:pPr>
      <w:r w:rsidRPr="009B7153">
        <w:rPr>
          <w:b/>
          <w:bCs/>
        </w:rPr>
        <w:t xml:space="preserve">4. </w:t>
      </w:r>
      <w:proofErr w:type="spellStart"/>
      <w:r w:rsidRPr="009B7153">
        <w:rPr>
          <w:b/>
          <w:bCs/>
        </w:rPr>
        <w:t>Yêu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cầu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hỗ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trợ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từ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giảng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viên</w:t>
      </w:r>
      <w:proofErr w:type="spellEnd"/>
      <w:r w:rsidRPr="009B7153">
        <w:rPr>
          <w:b/>
          <w:bCs/>
        </w:rPr>
        <w:t xml:space="preserve"> (</w:t>
      </w:r>
      <w:proofErr w:type="spellStart"/>
      <w:r w:rsidRPr="009B7153">
        <w:rPr>
          <w:b/>
          <w:bCs/>
        </w:rPr>
        <w:t>nếu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có</w:t>
      </w:r>
      <w:proofErr w:type="spellEnd"/>
      <w:r w:rsidRPr="009B7153">
        <w:rPr>
          <w:b/>
          <w:bCs/>
        </w:rPr>
        <w:t>)</w:t>
      </w:r>
    </w:p>
    <w:p w14:paraId="12377420" w14:textId="20DA0EA0" w:rsidR="009B7153" w:rsidRPr="00FB3C41" w:rsidRDefault="009B7153" w:rsidP="00FB3C41">
      <w:pPr>
        <w:rPr>
          <w:b/>
          <w:bCs/>
        </w:rPr>
      </w:pPr>
      <w:r>
        <w:t>-</w:t>
      </w:r>
      <w:r w:rsidR="00FB3C41">
        <w:tab/>
      </w:r>
      <w:proofErr w:type="spellStart"/>
      <w:r>
        <w:t>Nhờ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check </w:t>
      </w:r>
      <w:proofErr w:type="spellStart"/>
      <w:r>
        <w:t>trước</w:t>
      </w:r>
      <w:proofErr w:type="spellEnd"/>
      <w:r>
        <w:t xml:space="preserve"> 3 file (report 1, 2, slide)</w:t>
      </w:r>
    </w:p>
    <w:p w14:paraId="1688482D" w14:textId="77777777" w:rsidR="00A929AE" w:rsidRPr="009B7153" w:rsidRDefault="00000000">
      <w:pPr>
        <w:rPr>
          <w:b/>
          <w:bCs/>
        </w:rPr>
      </w:pPr>
      <w:r w:rsidRPr="009B7153">
        <w:rPr>
          <w:b/>
          <w:bCs/>
        </w:rPr>
        <w:t xml:space="preserve">5. </w:t>
      </w:r>
      <w:proofErr w:type="spellStart"/>
      <w:r w:rsidRPr="009B7153">
        <w:rPr>
          <w:b/>
          <w:bCs/>
        </w:rPr>
        <w:t>Ghi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chú</w:t>
      </w:r>
      <w:proofErr w:type="spellEnd"/>
      <w:r w:rsidRPr="009B7153">
        <w:rPr>
          <w:b/>
          <w:bCs/>
        </w:rPr>
        <w:t xml:space="preserve"> </w:t>
      </w:r>
      <w:proofErr w:type="spellStart"/>
      <w:r w:rsidRPr="009B7153">
        <w:rPr>
          <w:b/>
          <w:bCs/>
        </w:rPr>
        <w:t>khác</w:t>
      </w:r>
      <w:proofErr w:type="spellEnd"/>
    </w:p>
    <w:p w14:paraId="0545A837" w14:textId="77777777" w:rsidR="00A929AE" w:rsidRDefault="00A929AE"/>
    <w:p w14:paraId="5C52EC7E" w14:textId="77777777" w:rsidR="00A929AE" w:rsidRDefault="00000000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(Tasks Tracking)</w:t>
      </w:r>
    </w:p>
    <w:tbl>
      <w:tblPr>
        <w:tblStyle w:val="TableGrid"/>
        <w:tblW w:w="10515" w:type="dxa"/>
        <w:tblInd w:w="-884" w:type="dxa"/>
        <w:tblLook w:val="04A0" w:firstRow="1" w:lastRow="0" w:firstColumn="1" w:lastColumn="0" w:noHBand="0" w:noVBand="1"/>
      </w:tblPr>
      <w:tblGrid>
        <w:gridCol w:w="2709"/>
        <w:gridCol w:w="1064"/>
        <w:gridCol w:w="1440"/>
        <w:gridCol w:w="2494"/>
        <w:gridCol w:w="1163"/>
        <w:gridCol w:w="1645"/>
      </w:tblGrid>
      <w:tr w:rsidR="00A929AE" w14:paraId="48EE3382" w14:textId="77777777">
        <w:tc>
          <w:tcPr>
            <w:tcW w:w="2709" w:type="dxa"/>
          </w:tcPr>
          <w:p w14:paraId="7447858C" w14:textId="77777777" w:rsidR="00A929AE" w:rsidRDefault="00000000">
            <w:pPr>
              <w:spacing w:after="0" w:line="240" w:lineRule="auto"/>
            </w:pPr>
            <w:r>
              <w:t>Task</w:t>
            </w:r>
          </w:p>
        </w:tc>
        <w:tc>
          <w:tcPr>
            <w:tcW w:w="1064" w:type="dxa"/>
          </w:tcPr>
          <w:p w14:paraId="76DB3BA6" w14:textId="77777777" w:rsidR="00A929AE" w:rsidRDefault="00000000">
            <w:pPr>
              <w:spacing w:after="0" w:line="240" w:lineRule="auto"/>
            </w:pPr>
            <w:r>
              <w:t>Status</w:t>
            </w:r>
          </w:p>
        </w:tc>
        <w:tc>
          <w:tcPr>
            <w:tcW w:w="1440" w:type="dxa"/>
          </w:tcPr>
          <w:p w14:paraId="538C4FCE" w14:textId="77777777" w:rsidR="00A929AE" w:rsidRDefault="00000000">
            <w:pPr>
              <w:spacing w:after="0" w:line="240" w:lineRule="auto"/>
            </w:pPr>
            <w:r>
              <w:t>Owner</w:t>
            </w:r>
          </w:p>
        </w:tc>
        <w:tc>
          <w:tcPr>
            <w:tcW w:w="2494" w:type="dxa"/>
          </w:tcPr>
          <w:p w14:paraId="48DE7F75" w14:textId="77777777" w:rsidR="00A929AE" w:rsidRDefault="00000000">
            <w:pPr>
              <w:spacing w:after="0" w:line="240" w:lineRule="auto"/>
            </w:pPr>
            <w:r>
              <w:t>Deadline</w:t>
            </w:r>
          </w:p>
        </w:tc>
        <w:tc>
          <w:tcPr>
            <w:tcW w:w="1163" w:type="dxa"/>
          </w:tcPr>
          <w:p w14:paraId="1ACC7B61" w14:textId="77777777" w:rsidR="00A929AE" w:rsidRDefault="00000000">
            <w:pPr>
              <w:spacing w:after="0" w:line="240" w:lineRule="auto"/>
            </w:pPr>
            <w:r>
              <w:t>Issue</w:t>
            </w:r>
          </w:p>
        </w:tc>
        <w:tc>
          <w:tcPr>
            <w:tcW w:w="1645" w:type="dxa"/>
          </w:tcPr>
          <w:p w14:paraId="31A603D8" w14:textId="77777777" w:rsidR="00A929AE" w:rsidRDefault="00000000">
            <w:pPr>
              <w:spacing w:after="0" w:line="240" w:lineRule="auto"/>
            </w:pPr>
            <w:r>
              <w:t>Action Item</w:t>
            </w:r>
          </w:p>
        </w:tc>
      </w:tr>
      <w:tr w:rsidR="00A929AE" w14:paraId="77523418" w14:textId="77777777">
        <w:tc>
          <w:tcPr>
            <w:tcW w:w="2709" w:type="dxa"/>
          </w:tcPr>
          <w:p w14:paraId="753AEB59" w14:textId="77777777" w:rsidR="00A929AE" w:rsidRDefault="00000000">
            <w:pPr>
              <w:spacing w:after="0" w:line="240" w:lineRule="auto"/>
            </w:pPr>
            <w:r>
              <w:lastRenderedPageBreak/>
              <w:t xml:space="preserve">Review </w:t>
            </w:r>
            <w:proofErr w:type="spellStart"/>
            <w:r>
              <w:t>lại</w:t>
            </w:r>
            <w:proofErr w:type="spellEnd"/>
            <w:r>
              <w:t xml:space="preserve"> report 1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Requirement Sheet</w:t>
            </w:r>
          </w:p>
        </w:tc>
        <w:tc>
          <w:tcPr>
            <w:tcW w:w="1064" w:type="dxa"/>
          </w:tcPr>
          <w:p w14:paraId="7063AF76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3B4F4511" w14:textId="77777777" w:rsidR="00A929AE" w:rsidRDefault="00000000">
            <w:pPr>
              <w:spacing w:after="0" w:line="240" w:lineRule="auto"/>
            </w:pPr>
            <w:r>
              <w:t>Phúc</w:t>
            </w:r>
          </w:p>
        </w:tc>
        <w:tc>
          <w:tcPr>
            <w:tcW w:w="2494" w:type="dxa"/>
          </w:tcPr>
          <w:p w14:paraId="6B19791C" w14:textId="77777777" w:rsidR="00A929AE" w:rsidRDefault="00000000">
            <w:pPr>
              <w:spacing w:after="0" w:line="240" w:lineRule="auto"/>
            </w:pPr>
            <w:r>
              <w:t>19/9</w:t>
            </w:r>
          </w:p>
        </w:tc>
        <w:tc>
          <w:tcPr>
            <w:tcW w:w="1163" w:type="dxa"/>
          </w:tcPr>
          <w:p w14:paraId="4B482281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2960881B" w14:textId="77777777" w:rsidR="00A929AE" w:rsidRDefault="00000000">
            <w:pPr>
              <w:spacing w:after="0" w:line="240" w:lineRule="auto"/>
            </w:pPr>
            <w:r>
              <w:t>1</w:t>
            </w:r>
          </w:p>
        </w:tc>
      </w:tr>
      <w:tr w:rsidR="00A929AE" w14:paraId="3F2BB227" w14:textId="77777777">
        <w:tc>
          <w:tcPr>
            <w:tcW w:w="2709" w:type="dxa"/>
          </w:tcPr>
          <w:p w14:paraId="27A57714" w14:textId="77777777" w:rsidR="00A929AE" w:rsidRDefault="00000000">
            <w:pPr>
              <w:spacing w:after="0" w:line="24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1 </w:t>
            </w:r>
            <w:proofErr w:type="spellStart"/>
            <w:r>
              <w:t>của</w:t>
            </w:r>
            <w:proofErr w:type="spellEnd"/>
            <w:r>
              <w:t xml:space="preserve"> report 2</w:t>
            </w:r>
          </w:p>
        </w:tc>
        <w:tc>
          <w:tcPr>
            <w:tcW w:w="1064" w:type="dxa"/>
          </w:tcPr>
          <w:p w14:paraId="11D60592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5AA07A91" w14:textId="77777777" w:rsidR="00A929AE" w:rsidRDefault="00000000">
            <w:pPr>
              <w:spacing w:after="0" w:line="240" w:lineRule="auto"/>
            </w:pPr>
            <w:r>
              <w:t>Quang</w:t>
            </w:r>
          </w:p>
        </w:tc>
        <w:tc>
          <w:tcPr>
            <w:tcW w:w="2494" w:type="dxa"/>
          </w:tcPr>
          <w:p w14:paraId="598B0648" w14:textId="77777777" w:rsidR="00A929AE" w:rsidRDefault="00000000">
            <w:pPr>
              <w:spacing w:after="0" w:line="240" w:lineRule="auto"/>
            </w:pPr>
            <w:r>
              <w:t>20/9</w:t>
            </w:r>
          </w:p>
        </w:tc>
        <w:tc>
          <w:tcPr>
            <w:tcW w:w="1163" w:type="dxa"/>
          </w:tcPr>
          <w:p w14:paraId="457CF0CA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652E6027" w14:textId="77777777" w:rsidR="00A929AE" w:rsidRDefault="00000000">
            <w:pPr>
              <w:spacing w:after="0" w:line="240" w:lineRule="auto"/>
            </w:pPr>
            <w:r>
              <w:t>2</w:t>
            </w:r>
          </w:p>
        </w:tc>
      </w:tr>
      <w:tr w:rsidR="00A929AE" w14:paraId="16D68D96" w14:textId="77777777">
        <w:tc>
          <w:tcPr>
            <w:tcW w:w="2709" w:type="dxa"/>
          </w:tcPr>
          <w:p w14:paraId="0A5E50EC" w14:textId="77777777" w:rsidR="00A929AE" w:rsidRDefault="00000000">
            <w:pPr>
              <w:spacing w:after="0" w:line="24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2 </w:t>
            </w:r>
            <w:proofErr w:type="spellStart"/>
            <w:r>
              <w:t>và</w:t>
            </w:r>
            <w:proofErr w:type="spellEnd"/>
            <w:r>
              <w:t xml:space="preserve"> 3 </w:t>
            </w:r>
            <w:proofErr w:type="spellStart"/>
            <w:r>
              <w:t>của</w:t>
            </w:r>
            <w:proofErr w:type="spellEnd"/>
            <w:r>
              <w:t xml:space="preserve"> report 2</w:t>
            </w:r>
          </w:p>
        </w:tc>
        <w:tc>
          <w:tcPr>
            <w:tcW w:w="1064" w:type="dxa"/>
          </w:tcPr>
          <w:p w14:paraId="5F531D89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12A10CA1" w14:textId="77777777" w:rsidR="00A929AE" w:rsidRDefault="00000000">
            <w:pPr>
              <w:spacing w:after="0" w:line="240" w:lineRule="auto"/>
            </w:pPr>
            <w:r>
              <w:t>Hiếu</w:t>
            </w:r>
          </w:p>
        </w:tc>
        <w:tc>
          <w:tcPr>
            <w:tcW w:w="2494" w:type="dxa"/>
          </w:tcPr>
          <w:p w14:paraId="476E39A1" w14:textId="77777777" w:rsidR="00A929AE" w:rsidRDefault="00000000">
            <w:pPr>
              <w:spacing w:after="0" w:line="240" w:lineRule="auto"/>
            </w:pPr>
            <w:r>
              <w:t>20/9</w:t>
            </w:r>
          </w:p>
        </w:tc>
        <w:tc>
          <w:tcPr>
            <w:tcW w:w="1163" w:type="dxa"/>
          </w:tcPr>
          <w:p w14:paraId="6AA5B7B8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7285ECB3" w14:textId="77777777" w:rsidR="00A929AE" w:rsidRDefault="00000000">
            <w:pPr>
              <w:spacing w:after="0" w:line="240" w:lineRule="auto"/>
            </w:pPr>
            <w:r>
              <w:t>3</w:t>
            </w:r>
          </w:p>
        </w:tc>
      </w:tr>
      <w:tr w:rsidR="00A929AE" w14:paraId="07F90618" w14:textId="77777777">
        <w:tc>
          <w:tcPr>
            <w:tcW w:w="2709" w:type="dxa"/>
          </w:tcPr>
          <w:p w14:paraId="40025F07" w14:textId="77777777" w:rsidR="00A929AE" w:rsidRDefault="00000000">
            <w:pPr>
              <w:spacing w:after="0" w:line="24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4 </w:t>
            </w:r>
            <w:proofErr w:type="spellStart"/>
            <w:r>
              <w:t>và</w:t>
            </w:r>
            <w:proofErr w:type="spellEnd"/>
            <w:r>
              <w:t xml:space="preserve"> 5 </w:t>
            </w:r>
            <w:proofErr w:type="spellStart"/>
            <w:r>
              <w:t>của</w:t>
            </w:r>
            <w:proofErr w:type="spellEnd"/>
            <w:r>
              <w:t xml:space="preserve"> report 2</w:t>
            </w:r>
          </w:p>
        </w:tc>
        <w:tc>
          <w:tcPr>
            <w:tcW w:w="1064" w:type="dxa"/>
          </w:tcPr>
          <w:p w14:paraId="3604577A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5F9CA52E" w14:textId="77777777" w:rsidR="00A929AE" w:rsidRDefault="00000000">
            <w:pPr>
              <w:spacing w:after="0" w:line="240" w:lineRule="auto"/>
            </w:pPr>
            <w:r>
              <w:t>Huy</w:t>
            </w:r>
          </w:p>
        </w:tc>
        <w:tc>
          <w:tcPr>
            <w:tcW w:w="2494" w:type="dxa"/>
          </w:tcPr>
          <w:p w14:paraId="1779C8F4" w14:textId="77777777" w:rsidR="00A929AE" w:rsidRDefault="00000000">
            <w:pPr>
              <w:spacing w:after="0" w:line="240" w:lineRule="auto"/>
            </w:pPr>
            <w:r>
              <w:t>20/9</w:t>
            </w:r>
          </w:p>
        </w:tc>
        <w:tc>
          <w:tcPr>
            <w:tcW w:w="1163" w:type="dxa"/>
          </w:tcPr>
          <w:p w14:paraId="361EFA0E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5D6BB484" w14:textId="77777777" w:rsidR="00A929AE" w:rsidRDefault="00000000">
            <w:pPr>
              <w:spacing w:after="0" w:line="240" w:lineRule="auto"/>
            </w:pPr>
            <w:r>
              <w:t>4</w:t>
            </w:r>
          </w:p>
        </w:tc>
      </w:tr>
      <w:tr w:rsidR="00A929AE" w14:paraId="78D32752" w14:textId="77777777">
        <w:trPr>
          <w:trHeight w:val="234"/>
        </w:trPr>
        <w:tc>
          <w:tcPr>
            <w:tcW w:w="2709" w:type="dxa"/>
          </w:tcPr>
          <w:p w14:paraId="776B8DE6" w14:textId="77777777" w:rsidR="00A929AE" w:rsidRDefault="00000000">
            <w:pPr>
              <w:spacing w:after="0" w:line="24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6 </w:t>
            </w:r>
            <w:proofErr w:type="spellStart"/>
            <w:r>
              <w:t>của</w:t>
            </w:r>
            <w:proofErr w:type="spellEnd"/>
            <w:r>
              <w:t xml:space="preserve"> report 2</w:t>
            </w:r>
          </w:p>
        </w:tc>
        <w:tc>
          <w:tcPr>
            <w:tcW w:w="1064" w:type="dxa"/>
          </w:tcPr>
          <w:p w14:paraId="742F9FD2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62133173" w14:textId="77777777" w:rsidR="00A929AE" w:rsidRDefault="00000000">
            <w:pPr>
              <w:spacing w:after="0" w:line="240" w:lineRule="auto"/>
            </w:pPr>
            <w:r>
              <w:t>Trân</w:t>
            </w:r>
          </w:p>
        </w:tc>
        <w:tc>
          <w:tcPr>
            <w:tcW w:w="2494" w:type="dxa"/>
          </w:tcPr>
          <w:p w14:paraId="155CF3DA" w14:textId="77777777" w:rsidR="00A929AE" w:rsidRDefault="00000000">
            <w:pPr>
              <w:spacing w:after="0" w:line="240" w:lineRule="auto"/>
            </w:pPr>
            <w:r>
              <w:t>20/9</w:t>
            </w:r>
          </w:p>
        </w:tc>
        <w:tc>
          <w:tcPr>
            <w:tcW w:w="1163" w:type="dxa"/>
          </w:tcPr>
          <w:p w14:paraId="2A03BB54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6C3643C7" w14:textId="77777777" w:rsidR="00A929AE" w:rsidRDefault="00000000">
            <w:pPr>
              <w:spacing w:after="0" w:line="240" w:lineRule="auto"/>
            </w:pPr>
            <w:r>
              <w:t>5</w:t>
            </w:r>
          </w:p>
        </w:tc>
      </w:tr>
      <w:tr w:rsidR="00A929AE" w14:paraId="4159F245" w14:textId="77777777">
        <w:tc>
          <w:tcPr>
            <w:tcW w:w="2709" w:type="dxa"/>
          </w:tcPr>
          <w:p w14:paraId="579862B5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diagram </w:t>
            </w:r>
            <w:proofErr w:type="spellStart"/>
            <w:r>
              <w:t>cho</w:t>
            </w:r>
            <w:proofErr w:type="spellEnd"/>
            <w:r>
              <w:t xml:space="preserve"> Guest</w:t>
            </w:r>
          </w:p>
        </w:tc>
        <w:tc>
          <w:tcPr>
            <w:tcW w:w="1064" w:type="dxa"/>
          </w:tcPr>
          <w:p w14:paraId="0C0FA594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4F4FE0DA" w14:textId="77777777" w:rsidR="00A929AE" w:rsidRDefault="00000000">
            <w:pPr>
              <w:spacing w:after="0" w:line="240" w:lineRule="auto"/>
            </w:pPr>
            <w:r>
              <w:t>Phúc</w:t>
            </w:r>
          </w:p>
        </w:tc>
        <w:tc>
          <w:tcPr>
            <w:tcW w:w="2494" w:type="dxa"/>
          </w:tcPr>
          <w:p w14:paraId="4671ECFA" w14:textId="77777777" w:rsidR="00A929AE" w:rsidRDefault="00000000">
            <w:pPr>
              <w:spacing w:after="0" w:line="240" w:lineRule="auto"/>
            </w:pPr>
            <w:r>
              <w:t>21/9</w:t>
            </w:r>
          </w:p>
        </w:tc>
        <w:tc>
          <w:tcPr>
            <w:tcW w:w="1163" w:type="dxa"/>
          </w:tcPr>
          <w:p w14:paraId="1B9D0E3C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7337DE59" w14:textId="77777777" w:rsidR="00A929AE" w:rsidRDefault="00000000">
            <w:pPr>
              <w:spacing w:after="0" w:line="240" w:lineRule="auto"/>
            </w:pPr>
            <w:r>
              <w:t>6</w:t>
            </w:r>
          </w:p>
        </w:tc>
      </w:tr>
      <w:tr w:rsidR="00A929AE" w14:paraId="7B86217C" w14:textId="77777777">
        <w:tc>
          <w:tcPr>
            <w:tcW w:w="2709" w:type="dxa"/>
          </w:tcPr>
          <w:p w14:paraId="32B0174F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diagram </w:t>
            </w:r>
            <w:proofErr w:type="spellStart"/>
            <w:r>
              <w:t>cho</w:t>
            </w:r>
            <w:proofErr w:type="spellEnd"/>
            <w:r>
              <w:t xml:space="preserve"> Registered User</w:t>
            </w:r>
          </w:p>
        </w:tc>
        <w:tc>
          <w:tcPr>
            <w:tcW w:w="1064" w:type="dxa"/>
          </w:tcPr>
          <w:p w14:paraId="287B0E2A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13DB1A48" w14:textId="77777777" w:rsidR="00A929AE" w:rsidRDefault="00000000">
            <w:pPr>
              <w:spacing w:after="0" w:line="240" w:lineRule="auto"/>
            </w:pPr>
            <w:r>
              <w:t>Quang</w:t>
            </w:r>
          </w:p>
        </w:tc>
        <w:tc>
          <w:tcPr>
            <w:tcW w:w="2494" w:type="dxa"/>
          </w:tcPr>
          <w:p w14:paraId="578BF866" w14:textId="77777777" w:rsidR="00A929AE" w:rsidRDefault="00000000">
            <w:pPr>
              <w:spacing w:after="0" w:line="240" w:lineRule="auto"/>
            </w:pPr>
            <w:r>
              <w:t>21/9</w:t>
            </w:r>
          </w:p>
        </w:tc>
        <w:tc>
          <w:tcPr>
            <w:tcW w:w="1163" w:type="dxa"/>
          </w:tcPr>
          <w:p w14:paraId="2FC53C65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3CAAB247" w14:textId="77777777" w:rsidR="00A929AE" w:rsidRDefault="00000000">
            <w:pPr>
              <w:spacing w:after="0" w:line="240" w:lineRule="auto"/>
            </w:pPr>
            <w:r>
              <w:t>7</w:t>
            </w:r>
          </w:p>
        </w:tc>
      </w:tr>
      <w:tr w:rsidR="00A929AE" w14:paraId="1A270801" w14:textId="77777777">
        <w:tc>
          <w:tcPr>
            <w:tcW w:w="2709" w:type="dxa"/>
          </w:tcPr>
          <w:p w14:paraId="63BF8E20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diagram </w:t>
            </w:r>
            <w:proofErr w:type="spellStart"/>
            <w:r>
              <w:t>cho</w:t>
            </w:r>
            <w:proofErr w:type="spellEnd"/>
            <w:r>
              <w:t xml:space="preserve"> Moderator</w:t>
            </w:r>
          </w:p>
        </w:tc>
        <w:tc>
          <w:tcPr>
            <w:tcW w:w="1064" w:type="dxa"/>
          </w:tcPr>
          <w:p w14:paraId="46BC5A09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42D6E123" w14:textId="77777777" w:rsidR="00A929AE" w:rsidRDefault="00000000">
            <w:pPr>
              <w:spacing w:after="0" w:line="240" w:lineRule="auto"/>
            </w:pPr>
            <w:r>
              <w:t>Hiếu</w:t>
            </w:r>
          </w:p>
        </w:tc>
        <w:tc>
          <w:tcPr>
            <w:tcW w:w="2494" w:type="dxa"/>
          </w:tcPr>
          <w:p w14:paraId="4887DBB3" w14:textId="77777777" w:rsidR="00A929AE" w:rsidRDefault="00000000">
            <w:pPr>
              <w:spacing w:after="0" w:line="240" w:lineRule="auto"/>
            </w:pPr>
            <w:r>
              <w:t>21/9</w:t>
            </w:r>
          </w:p>
        </w:tc>
        <w:tc>
          <w:tcPr>
            <w:tcW w:w="1163" w:type="dxa"/>
          </w:tcPr>
          <w:p w14:paraId="1F042FA8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7EA4FA66" w14:textId="77777777" w:rsidR="00A929AE" w:rsidRDefault="00000000">
            <w:pPr>
              <w:spacing w:after="0" w:line="240" w:lineRule="auto"/>
            </w:pPr>
            <w:r>
              <w:t>8</w:t>
            </w:r>
          </w:p>
        </w:tc>
      </w:tr>
      <w:tr w:rsidR="00A929AE" w14:paraId="626E2743" w14:textId="77777777">
        <w:tc>
          <w:tcPr>
            <w:tcW w:w="2709" w:type="dxa"/>
          </w:tcPr>
          <w:p w14:paraId="666AC608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diagram </w:t>
            </w:r>
            <w:proofErr w:type="spellStart"/>
            <w:r>
              <w:t>cho</w:t>
            </w:r>
            <w:proofErr w:type="spellEnd"/>
            <w:r>
              <w:t xml:space="preserve"> Admin</w:t>
            </w:r>
          </w:p>
        </w:tc>
        <w:tc>
          <w:tcPr>
            <w:tcW w:w="1064" w:type="dxa"/>
          </w:tcPr>
          <w:p w14:paraId="293C1F89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0292A390" w14:textId="77777777" w:rsidR="00A929AE" w:rsidRDefault="00000000">
            <w:pPr>
              <w:spacing w:after="0" w:line="240" w:lineRule="auto"/>
            </w:pPr>
            <w:r>
              <w:t>Trân</w:t>
            </w:r>
          </w:p>
        </w:tc>
        <w:tc>
          <w:tcPr>
            <w:tcW w:w="2494" w:type="dxa"/>
          </w:tcPr>
          <w:p w14:paraId="4E998827" w14:textId="77777777" w:rsidR="00A929AE" w:rsidRDefault="00000000">
            <w:pPr>
              <w:spacing w:after="0" w:line="240" w:lineRule="auto"/>
            </w:pPr>
            <w:r>
              <w:t>21/9</w:t>
            </w:r>
          </w:p>
        </w:tc>
        <w:tc>
          <w:tcPr>
            <w:tcW w:w="1163" w:type="dxa"/>
          </w:tcPr>
          <w:p w14:paraId="73092CE3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420C06D0" w14:textId="77777777" w:rsidR="00A929AE" w:rsidRDefault="00000000">
            <w:pPr>
              <w:spacing w:after="0" w:line="240" w:lineRule="auto"/>
            </w:pPr>
            <w:r>
              <w:t>9</w:t>
            </w:r>
          </w:p>
        </w:tc>
      </w:tr>
      <w:tr w:rsidR="00A929AE" w14:paraId="0FB22A35" w14:textId="77777777">
        <w:trPr>
          <w:trHeight w:val="260"/>
        </w:trPr>
        <w:tc>
          <w:tcPr>
            <w:tcW w:w="2709" w:type="dxa"/>
          </w:tcPr>
          <w:p w14:paraId="36E51D0B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diagram </w:t>
            </w:r>
            <w:proofErr w:type="spellStart"/>
            <w:r>
              <w:t>cho</w:t>
            </w:r>
            <w:proofErr w:type="spellEnd"/>
            <w:r>
              <w:t xml:space="preserve"> Business/Bank partner</w:t>
            </w:r>
          </w:p>
        </w:tc>
        <w:tc>
          <w:tcPr>
            <w:tcW w:w="1064" w:type="dxa"/>
          </w:tcPr>
          <w:p w14:paraId="0E97F176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7616F3C3" w14:textId="77777777" w:rsidR="00A929AE" w:rsidRDefault="00000000">
            <w:pPr>
              <w:spacing w:after="0" w:line="240" w:lineRule="auto"/>
            </w:pPr>
            <w:r>
              <w:t>Huy</w:t>
            </w:r>
          </w:p>
        </w:tc>
        <w:tc>
          <w:tcPr>
            <w:tcW w:w="2494" w:type="dxa"/>
          </w:tcPr>
          <w:p w14:paraId="69926D02" w14:textId="77777777" w:rsidR="00A929AE" w:rsidRDefault="00000000">
            <w:pPr>
              <w:spacing w:after="0" w:line="240" w:lineRule="auto"/>
            </w:pPr>
            <w:r>
              <w:t>21/9</w:t>
            </w:r>
          </w:p>
        </w:tc>
        <w:tc>
          <w:tcPr>
            <w:tcW w:w="1163" w:type="dxa"/>
          </w:tcPr>
          <w:p w14:paraId="316CD898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37BE0427" w14:textId="77777777" w:rsidR="00A929AE" w:rsidRDefault="00000000">
            <w:pPr>
              <w:spacing w:after="0" w:line="240" w:lineRule="auto"/>
            </w:pPr>
            <w:r>
              <w:t>10</w:t>
            </w:r>
          </w:p>
        </w:tc>
      </w:tr>
      <w:tr w:rsidR="00A929AE" w14:paraId="49FC3E28" w14:textId="77777777">
        <w:tc>
          <w:tcPr>
            <w:tcW w:w="2709" w:type="dxa"/>
          </w:tcPr>
          <w:p w14:paraId="4109E528" w14:textId="414281AD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physical </w:t>
            </w:r>
            <w:proofErr w:type="spellStart"/>
            <w:r w:rsidR="009B7153">
              <w:t>erd</w:t>
            </w:r>
            <w:proofErr w:type="spellEnd"/>
          </w:p>
        </w:tc>
        <w:tc>
          <w:tcPr>
            <w:tcW w:w="1064" w:type="dxa"/>
          </w:tcPr>
          <w:p w14:paraId="33A90853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76B114FE" w14:textId="77777777" w:rsidR="00A929AE" w:rsidRDefault="00000000">
            <w:pPr>
              <w:spacing w:after="0" w:line="240" w:lineRule="auto"/>
            </w:pPr>
            <w:r>
              <w:t>Trân</w:t>
            </w:r>
          </w:p>
        </w:tc>
        <w:tc>
          <w:tcPr>
            <w:tcW w:w="2494" w:type="dxa"/>
          </w:tcPr>
          <w:p w14:paraId="027F4100" w14:textId="77777777" w:rsidR="00A929AE" w:rsidRDefault="00000000">
            <w:pPr>
              <w:spacing w:after="0" w:line="240" w:lineRule="auto"/>
            </w:pPr>
            <w:r>
              <w:t>22/9</w:t>
            </w:r>
          </w:p>
        </w:tc>
        <w:tc>
          <w:tcPr>
            <w:tcW w:w="1163" w:type="dxa"/>
          </w:tcPr>
          <w:p w14:paraId="66ED3FB1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36B146F7" w14:textId="77777777" w:rsidR="00A929AE" w:rsidRDefault="00000000">
            <w:pPr>
              <w:spacing w:after="0" w:line="240" w:lineRule="auto"/>
            </w:pPr>
            <w:r>
              <w:t>11</w:t>
            </w:r>
          </w:p>
        </w:tc>
      </w:tr>
      <w:tr w:rsidR="00A929AE" w14:paraId="034033E4" w14:textId="77777777">
        <w:trPr>
          <w:trHeight w:val="235"/>
        </w:trPr>
        <w:tc>
          <w:tcPr>
            <w:tcW w:w="2709" w:type="dxa"/>
          </w:tcPr>
          <w:p w14:paraId="6CE968DC" w14:textId="4E0CE094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conceptual </w:t>
            </w:r>
            <w:proofErr w:type="spellStart"/>
            <w:r w:rsidR="009B7153">
              <w:t>erd</w:t>
            </w:r>
            <w:proofErr w:type="spellEnd"/>
          </w:p>
        </w:tc>
        <w:tc>
          <w:tcPr>
            <w:tcW w:w="1064" w:type="dxa"/>
          </w:tcPr>
          <w:p w14:paraId="5168A214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361EB14F" w14:textId="77777777" w:rsidR="00A929AE" w:rsidRDefault="00000000">
            <w:pPr>
              <w:spacing w:after="0" w:line="240" w:lineRule="auto"/>
            </w:pPr>
            <w:r>
              <w:t>Phúc</w:t>
            </w:r>
          </w:p>
        </w:tc>
        <w:tc>
          <w:tcPr>
            <w:tcW w:w="2494" w:type="dxa"/>
          </w:tcPr>
          <w:p w14:paraId="5284E795" w14:textId="77777777" w:rsidR="00A929AE" w:rsidRDefault="00000000">
            <w:pPr>
              <w:spacing w:after="0" w:line="240" w:lineRule="auto"/>
            </w:pPr>
            <w:r>
              <w:t>22/9</w:t>
            </w:r>
          </w:p>
        </w:tc>
        <w:tc>
          <w:tcPr>
            <w:tcW w:w="1163" w:type="dxa"/>
          </w:tcPr>
          <w:p w14:paraId="4FB52EB2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74CD4E42" w14:textId="77777777" w:rsidR="00A929AE" w:rsidRDefault="00000000">
            <w:pPr>
              <w:spacing w:after="0" w:line="240" w:lineRule="auto"/>
            </w:pPr>
            <w:r>
              <w:t>12</w:t>
            </w:r>
          </w:p>
        </w:tc>
      </w:tr>
      <w:tr w:rsidR="00A929AE" w14:paraId="31FB6E13" w14:textId="77777777">
        <w:tc>
          <w:tcPr>
            <w:tcW w:w="2709" w:type="dxa"/>
          </w:tcPr>
          <w:p w14:paraId="51135352" w14:textId="77777777" w:rsidR="00A929AE" w:rsidRDefault="00000000">
            <w:pPr>
              <w:spacing w:after="0" w:line="240" w:lineRule="auto"/>
            </w:pPr>
            <w:r>
              <w:t xml:space="preserve">List </w:t>
            </w:r>
            <w:proofErr w:type="spellStart"/>
            <w:r>
              <w:t>các</w:t>
            </w:r>
            <w:proofErr w:type="spellEnd"/>
            <w:r>
              <w:t xml:space="preserve"> business rule </w:t>
            </w:r>
            <w:proofErr w:type="spellStart"/>
            <w:r>
              <w:t>của</w:t>
            </w:r>
            <w:proofErr w:type="spellEnd"/>
            <w:r>
              <w:t xml:space="preserve"> app</w:t>
            </w:r>
          </w:p>
        </w:tc>
        <w:tc>
          <w:tcPr>
            <w:tcW w:w="1064" w:type="dxa"/>
          </w:tcPr>
          <w:p w14:paraId="6D70520C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09087E5D" w14:textId="77777777" w:rsidR="00A929AE" w:rsidRDefault="00000000">
            <w:pPr>
              <w:spacing w:after="0" w:line="240" w:lineRule="auto"/>
            </w:pPr>
            <w:r>
              <w:t>Hiếu</w:t>
            </w:r>
          </w:p>
        </w:tc>
        <w:tc>
          <w:tcPr>
            <w:tcW w:w="2494" w:type="dxa"/>
          </w:tcPr>
          <w:p w14:paraId="25E46DC2" w14:textId="77777777" w:rsidR="00A929AE" w:rsidRDefault="00000000">
            <w:pPr>
              <w:spacing w:after="0" w:line="240" w:lineRule="auto"/>
            </w:pPr>
            <w:r>
              <w:t>22/9</w:t>
            </w:r>
          </w:p>
        </w:tc>
        <w:tc>
          <w:tcPr>
            <w:tcW w:w="1163" w:type="dxa"/>
          </w:tcPr>
          <w:p w14:paraId="47537941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685F7AEB" w14:textId="77777777" w:rsidR="00A929AE" w:rsidRDefault="00000000">
            <w:pPr>
              <w:spacing w:after="0" w:line="240" w:lineRule="auto"/>
            </w:pPr>
            <w:r>
              <w:t>13</w:t>
            </w:r>
          </w:p>
        </w:tc>
      </w:tr>
      <w:tr w:rsidR="00A929AE" w14:paraId="4C0DECAF" w14:textId="77777777">
        <w:tc>
          <w:tcPr>
            <w:tcW w:w="2709" w:type="dxa"/>
          </w:tcPr>
          <w:p w14:paraId="15BAAD8A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context diagram</w:t>
            </w:r>
          </w:p>
        </w:tc>
        <w:tc>
          <w:tcPr>
            <w:tcW w:w="1064" w:type="dxa"/>
          </w:tcPr>
          <w:p w14:paraId="35A04A6B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6153C90E" w14:textId="77777777" w:rsidR="00A929AE" w:rsidRDefault="00000000">
            <w:pPr>
              <w:spacing w:after="0" w:line="240" w:lineRule="auto"/>
            </w:pPr>
            <w:r>
              <w:t>Huy</w:t>
            </w:r>
          </w:p>
        </w:tc>
        <w:tc>
          <w:tcPr>
            <w:tcW w:w="2494" w:type="dxa"/>
          </w:tcPr>
          <w:p w14:paraId="66550449" w14:textId="77777777" w:rsidR="00A929AE" w:rsidRDefault="00000000">
            <w:pPr>
              <w:spacing w:after="0" w:line="240" w:lineRule="auto"/>
            </w:pPr>
            <w:r>
              <w:t>22/9</w:t>
            </w:r>
          </w:p>
        </w:tc>
        <w:tc>
          <w:tcPr>
            <w:tcW w:w="1163" w:type="dxa"/>
          </w:tcPr>
          <w:p w14:paraId="66925B6E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17CA6EEB" w14:textId="77777777" w:rsidR="00A929AE" w:rsidRDefault="00000000">
            <w:pPr>
              <w:spacing w:after="0" w:line="240" w:lineRule="auto"/>
            </w:pPr>
            <w:r>
              <w:t>14</w:t>
            </w:r>
          </w:p>
        </w:tc>
      </w:tr>
      <w:tr w:rsidR="00A929AE" w14:paraId="60A3500E" w14:textId="77777777">
        <w:tc>
          <w:tcPr>
            <w:tcW w:w="2709" w:type="dxa"/>
          </w:tcPr>
          <w:p w14:paraId="4D3DE212" w14:textId="77777777" w:rsidR="00A929AE" w:rsidRDefault="00000000">
            <w:pPr>
              <w:spacing w:after="0" w:line="240" w:lineRule="auto"/>
            </w:pPr>
            <w:proofErr w:type="spellStart"/>
            <w:r>
              <w:t>Vẽ</w:t>
            </w:r>
            <w:proofErr w:type="spellEnd"/>
            <w:r>
              <w:t xml:space="preserve"> ERD </w:t>
            </w:r>
          </w:p>
        </w:tc>
        <w:tc>
          <w:tcPr>
            <w:tcW w:w="1064" w:type="dxa"/>
          </w:tcPr>
          <w:p w14:paraId="5A16A6FA" w14:textId="77777777" w:rsidR="00A929AE" w:rsidRDefault="00000000">
            <w:pPr>
              <w:spacing w:after="0" w:line="240" w:lineRule="auto"/>
            </w:pPr>
            <w:r>
              <w:t>Doing</w:t>
            </w:r>
          </w:p>
        </w:tc>
        <w:tc>
          <w:tcPr>
            <w:tcW w:w="1440" w:type="dxa"/>
          </w:tcPr>
          <w:p w14:paraId="3210A7E0" w14:textId="77777777" w:rsidR="00A929AE" w:rsidRDefault="00000000">
            <w:pPr>
              <w:spacing w:after="0" w:line="240" w:lineRule="auto"/>
            </w:pPr>
            <w:r>
              <w:t>Quang</w:t>
            </w:r>
          </w:p>
        </w:tc>
        <w:tc>
          <w:tcPr>
            <w:tcW w:w="2494" w:type="dxa"/>
          </w:tcPr>
          <w:p w14:paraId="44051B29" w14:textId="77777777" w:rsidR="00A929AE" w:rsidRDefault="00000000">
            <w:pPr>
              <w:spacing w:after="0" w:line="240" w:lineRule="auto"/>
            </w:pPr>
            <w:r>
              <w:t>22/9</w:t>
            </w:r>
          </w:p>
        </w:tc>
        <w:tc>
          <w:tcPr>
            <w:tcW w:w="1163" w:type="dxa"/>
          </w:tcPr>
          <w:p w14:paraId="12EFC51F" w14:textId="77777777" w:rsidR="00A929AE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45" w:type="dxa"/>
          </w:tcPr>
          <w:p w14:paraId="1369E5D8" w14:textId="77777777" w:rsidR="00A929AE" w:rsidRDefault="00000000">
            <w:pPr>
              <w:spacing w:after="0" w:line="240" w:lineRule="auto"/>
            </w:pPr>
            <w:r>
              <w:t>15</w:t>
            </w:r>
          </w:p>
        </w:tc>
      </w:tr>
    </w:tbl>
    <w:p w14:paraId="744318F3" w14:textId="77777777" w:rsidR="00A929AE" w:rsidRDefault="00000000">
      <w:pPr>
        <w:pStyle w:val="Heading1"/>
      </w:pPr>
      <w:r>
        <w:t xml:space="preserve">Action Items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4D2129BF" w14:textId="77777777" w:rsidR="00A929AE" w:rsidRDefault="00000000">
      <w:pPr>
        <w:pStyle w:val="ListBullet"/>
      </w:pPr>
      <w:r>
        <w:t xml:space="preserve">Review </w:t>
      </w:r>
      <w:proofErr w:type="spellStart"/>
      <w:r>
        <w:t>lại</w:t>
      </w:r>
      <w:proofErr w:type="spellEnd"/>
      <w:r>
        <w:t xml:space="preserve"> report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Requirement Sheet – 19/9 – Hoàng Hải Phúc</w:t>
      </w:r>
    </w:p>
    <w:p w14:paraId="0C4B6DD0" w14:textId="77777777" w:rsidR="00A929AE" w:rsidRDefault="00000000">
      <w:pPr>
        <w:pStyle w:val="ListBullet"/>
      </w:pP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report 2 - 20/9 - Nguyễn Minh Quang</w:t>
      </w:r>
    </w:p>
    <w:p w14:paraId="44C08DD8" w14:textId="77777777" w:rsidR="00A929AE" w:rsidRDefault="00000000">
      <w:pPr>
        <w:pStyle w:val="ListBullet"/>
      </w:pP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report 2 - 20/9 - Nguyễn Trung Hiếu</w:t>
      </w:r>
    </w:p>
    <w:p w14:paraId="2A0E63AC" w14:textId="77777777" w:rsidR="00A929AE" w:rsidRDefault="00000000">
      <w:pPr>
        <w:pStyle w:val="ListBullet"/>
      </w:pP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của</w:t>
      </w:r>
      <w:proofErr w:type="spellEnd"/>
      <w:r>
        <w:t xml:space="preserve"> report 2 - 20/9 - Nguyễn Quốc Huy</w:t>
      </w:r>
    </w:p>
    <w:p w14:paraId="05128CEA" w14:textId="77777777" w:rsidR="00A929AE" w:rsidRDefault="00000000">
      <w:pPr>
        <w:pStyle w:val="ListBullet"/>
      </w:pP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6 </w:t>
      </w:r>
      <w:proofErr w:type="spellStart"/>
      <w:r>
        <w:t>của</w:t>
      </w:r>
      <w:proofErr w:type="spellEnd"/>
      <w:r>
        <w:t xml:space="preserve"> report 2 - 20/9 - Phan </w:t>
      </w:r>
      <w:proofErr w:type="spellStart"/>
      <w:r>
        <w:t>Trần</w:t>
      </w:r>
      <w:proofErr w:type="spellEnd"/>
      <w:r>
        <w:t xml:space="preserve"> Hoàng Trân</w:t>
      </w:r>
    </w:p>
    <w:p w14:paraId="33B48ECD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cho</w:t>
      </w:r>
      <w:proofErr w:type="spellEnd"/>
      <w:r>
        <w:t xml:space="preserve"> Guest - 21/9 - Hoàng Hải Phúc</w:t>
      </w:r>
    </w:p>
    <w:p w14:paraId="30D7253E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cho</w:t>
      </w:r>
      <w:proofErr w:type="spellEnd"/>
      <w:r>
        <w:t xml:space="preserve"> Registered User - 21/9 - Nguyễn Minh Quang</w:t>
      </w:r>
    </w:p>
    <w:p w14:paraId="48BC7C09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cho</w:t>
      </w:r>
      <w:proofErr w:type="spellEnd"/>
      <w:r>
        <w:t xml:space="preserve"> Moderator - 21/9 - Nguyễn Trung Hiếu</w:t>
      </w:r>
    </w:p>
    <w:p w14:paraId="01EF4E2C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cho</w:t>
      </w:r>
      <w:proofErr w:type="spellEnd"/>
      <w:r>
        <w:t xml:space="preserve"> Admin - 21/9 - Phan </w:t>
      </w:r>
      <w:proofErr w:type="spellStart"/>
      <w:r>
        <w:t>Trần</w:t>
      </w:r>
      <w:proofErr w:type="spellEnd"/>
      <w:r>
        <w:t xml:space="preserve"> Hoàng Trân</w:t>
      </w:r>
    </w:p>
    <w:p w14:paraId="5496ACD9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cho</w:t>
      </w:r>
      <w:proofErr w:type="spellEnd"/>
      <w:r>
        <w:t xml:space="preserve"> Business/Bank partner - 21/9 - Nguyễn Quốc Huy</w:t>
      </w:r>
    </w:p>
    <w:p w14:paraId="3371E9E3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physical diagram - 22/9 - Phan </w:t>
      </w:r>
      <w:proofErr w:type="spellStart"/>
      <w:r>
        <w:t>Trần</w:t>
      </w:r>
      <w:proofErr w:type="spellEnd"/>
      <w:r>
        <w:t xml:space="preserve"> Hoàng Trân</w:t>
      </w:r>
    </w:p>
    <w:p w14:paraId="342666E8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conceptual diagram - 22/9 Hoàng Hải Phúc</w:t>
      </w:r>
    </w:p>
    <w:p w14:paraId="4046AA06" w14:textId="77777777" w:rsidR="00A929AE" w:rsidRDefault="00000000">
      <w:pPr>
        <w:pStyle w:val="ListBullet"/>
      </w:pPr>
      <w:r>
        <w:t xml:space="preserve">List </w:t>
      </w:r>
      <w:proofErr w:type="spellStart"/>
      <w:r>
        <w:t>các</w:t>
      </w:r>
      <w:proofErr w:type="spellEnd"/>
      <w:r>
        <w:t xml:space="preserve"> business rule </w:t>
      </w:r>
      <w:proofErr w:type="spellStart"/>
      <w:r>
        <w:t>của</w:t>
      </w:r>
      <w:proofErr w:type="spellEnd"/>
      <w:r>
        <w:t xml:space="preserve"> app - 22/9 - Nguyễn Trung Hiếu</w:t>
      </w:r>
    </w:p>
    <w:p w14:paraId="71F5768D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context diagram - 22/9 - Nguyễn Quốc Huy</w:t>
      </w:r>
    </w:p>
    <w:p w14:paraId="70D1FF46" w14:textId="77777777" w:rsidR="00A929AE" w:rsidRDefault="00000000">
      <w:pPr>
        <w:pStyle w:val="ListBullet"/>
      </w:pPr>
      <w:proofErr w:type="spellStart"/>
      <w:r>
        <w:t>Vẽ</w:t>
      </w:r>
      <w:proofErr w:type="spellEnd"/>
      <w:r>
        <w:t xml:space="preserve"> ERD - 22/9 - Nguyễn Minh Quang</w:t>
      </w:r>
    </w:p>
    <w:p w14:paraId="433B0A9A" w14:textId="77777777" w:rsidR="00A929AE" w:rsidRDefault="00A929AE">
      <w:pPr>
        <w:pStyle w:val="ListBullet"/>
        <w:numPr>
          <w:ilvl w:val="0"/>
          <w:numId w:val="0"/>
        </w:numPr>
      </w:pPr>
    </w:p>
    <w:p w14:paraId="4B129E9F" w14:textId="77777777" w:rsidR="00A929AE" w:rsidRDefault="00000000">
      <w:pPr>
        <w:pStyle w:val="Heading1"/>
      </w:pPr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45C0A16" w14:textId="77777777" w:rsidR="00A929AE" w:rsidRDefault="00000000">
      <w:proofErr w:type="spellStart"/>
      <w:r>
        <w:t>Người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Phan </w:t>
      </w:r>
      <w:proofErr w:type="spellStart"/>
      <w:r>
        <w:t>Trần</w:t>
      </w:r>
      <w:proofErr w:type="spellEnd"/>
      <w:r>
        <w:t xml:space="preserve"> Hoàng Trân</w:t>
      </w:r>
    </w:p>
    <w:p w14:paraId="79FBBD0A" w14:textId="77777777" w:rsidR="00A929AE" w:rsidRDefault="00000000">
      <w:r>
        <w:t xml:space="preserve">Leader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 Nguyễn Minh Quang</w:t>
      </w:r>
    </w:p>
    <w:sectPr w:rsidR="00A929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4640" w14:textId="77777777" w:rsidR="00A13754" w:rsidRDefault="00A13754">
      <w:pPr>
        <w:spacing w:line="240" w:lineRule="auto"/>
      </w:pPr>
      <w:r>
        <w:separator/>
      </w:r>
    </w:p>
  </w:endnote>
  <w:endnote w:type="continuationSeparator" w:id="0">
    <w:p w14:paraId="47A90ADA" w14:textId="77777777" w:rsidR="00A13754" w:rsidRDefault="00A137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FB80D" w14:textId="77777777" w:rsidR="00A13754" w:rsidRDefault="00A13754">
      <w:pPr>
        <w:spacing w:after="0"/>
      </w:pPr>
      <w:r>
        <w:separator/>
      </w:r>
    </w:p>
  </w:footnote>
  <w:footnote w:type="continuationSeparator" w:id="0">
    <w:p w14:paraId="7226C317" w14:textId="77777777" w:rsidR="00A13754" w:rsidRDefault="00A137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72227A"/>
    <w:multiLevelType w:val="hybridMultilevel"/>
    <w:tmpl w:val="9C2CBBA4"/>
    <w:lvl w:ilvl="0" w:tplc="3F62F488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A7B87"/>
    <w:multiLevelType w:val="hybridMultilevel"/>
    <w:tmpl w:val="04B8744C"/>
    <w:lvl w:ilvl="0" w:tplc="08060FCA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33507"/>
    <w:multiLevelType w:val="multilevel"/>
    <w:tmpl w:val="63533507"/>
    <w:lvl w:ilvl="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183675">
    <w:abstractNumId w:val="5"/>
  </w:num>
  <w:num w:numId="2" w16cid:durableId="128743535">
    <w:abstractNumId w:val="3"/>
  </w:num>
  <w:num w:numId="3" w16cid:durableId="441652461">
    <w:abstractNumId w:val="2"/>
  </w:num>
  <w:num w:numId="4" w16cid:durableId="274095629">
    <w:abstractNumId w:val="4"/>
  </w:num>
  <w:num w:numId="5" w16cid:durableId="466167046">
    <w:abstractNumId w:val="1"/>
  </w:num>
  <w:num w:numId="6" w16cid:durableId="300549173">
    <w:abstractNumId w:val="0"/>
  </w:num>
  <w:num w:numId="7" w16cid:durableId="1746026795">
    <w:abstractNumId w:val="8"/>
  </w:num>
  <w:num w:numId="8" w16cid:durableId="899900186">
    <w:abstractNumId w:val="6"/>
  </w:num>
  <w:num w:numId="9" w16cid:durableId="1593470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900"/>
    <w:rsid w:val="0015074B"/>
    <w:rsid w:val="0029639D"/>
    <w:rsid w:val="00326F90"/>
    <w:rsid w:val="004410A6"/>
    <w:rsid w:val="004D6233"/>
    <w:rsid w:val="00531274"/>
    <w:rsid w:val="0054522C"/>
    <w:rsid w:val="00552C8D"/>
    <w:rsid w:val="00675B3F"/>
    <w:rsid w:val="00787650"/>
    <w:rsid w:val="0088212A"/>
    <w:rsid w:val="00957938"/>
    <w:rsid w:val="009B7153"/>
    <w:rsid w:val="00A13754"/>
    <w:rsid w:val="00A929AE"/>
    <w:rsid w:val="00AA1D8D"/>
    <w:rsid w:val="00B47730"/>
    <w:rsid w:val="00C42013"/>
    <w:rsid w:val="00CB0664"/>
    <w:rsid w:val="00E75469"/>
    <w:rsid w:val="00FB3C41"/>
    <w:rsid w:val="00FC693F"/>
    <w:rsid w:val="00FF1AEF"/>
    <w:rsid w:val="016A4161"/>
    <w:rsid w:val="216C580F"/>
    <w:rsid w:val="46E9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630F3"/>
  <w14:defaultImageDpi w14:val="300"/>
  <w15:docId w15:val="{F8CABD6D-BF41-4EBC-B6DD-CF0C3FE4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E7DDB-3F78-4551-87D4-69A1A622B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annaphan0511@outlook.com</cp:lastModifiedBy>
  <cp:revision>10</cp:revision>
  <dcterms:created xsi:type="dcterms:W3CDTF">2013-12-23T23:15:00Z</dcterms:created>
  <dcterms:modified xsi:type="dcterms:W3CDTF">2026-09-17T16:10:00Z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eyJoZGlkIjoiMWI4YjZhNjkzMWRjNTE0NTk5MjBlYWZlNmY1N2UxOTciLCJ1c2VySWQiOiIxMzkyMDM3MDU5MTA0In0=</vt:lpwstr>
  </property>
  <property fmtid="{D5CDD505-2E9C-101B-9397-08002B2CF9AE}" pid="3" name="KSOProductBuildVer">
    <vt:lpwstr>1033-12.1.0.28485</vt:lpwstr>
  </property>
  <property fmtid="{D5CDD505-2E9C-101B-9397-08002B2CF9AE}" pid="4" name="ICV">
    <vt:lpwstr>7F00B78FAB804A2297CE17C5EFEF97B9_13</vt:lpwstr>
  </property>
</Properties>
</file>